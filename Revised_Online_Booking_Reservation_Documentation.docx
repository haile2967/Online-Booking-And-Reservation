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A5F" w:rsidRPr="000C7527" w:rsidRDefault="00487874" w:rsidP="000C7527">
      <w:pPr>
        <w:pStyle w:val="Title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Online Booking and Reservation System Documentation</w:t>
      </w:r>
    </w:p>
    <w:p w:rsidR="000C7527" w:rsidRDefault="000C7527" w:rsidP="000C7527">
      <w:pPr>
        <w:pStyle w:val="Heading1"/>
      </w:pPr>
      <w:r>
        <w:t>Table of Contents</w:t>
      </w:r>
    </w:p>
    <w:p w:rsidR="000C7527" w:rsidRDefault="000C7527" w:rsidP="000C7527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1. System Overview</w:t>
      </w:r>
    </w:p>
    <w:p w:rsidR="000C7527" w:rsidRDefault="000C7527" w:rsidP="000C7527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2. User Portal Flow</w:t>
      </w:r>
    </w:p>
    <w:p w:rsidR="000C7527" w:rsidRDefault="000C7527" w:rsidP="000C7527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3. Admin Portal Flow</w:t>
      </w:r>
    </w:p>
    <w:p w:rsidR="000C7527" w:rsidRDefault="000C7527" w:rsidP="000C7527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4. Data Model Documentation</w:t>
      </w:r>
    </w:p>
    <w:p w:rsidR="000C7527" w:rsidRDefault="000C7527" w:rsidP="000C7527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5. API Endpoints</w:t>
      </w:r>
    </w:p>
    <w:p w:rsidR="000C7527" w:rsidRDefault="000C7527" w:rsidP="000C7527">
      <w:pPr>
        <w:pStyle w:val="Heading1"/>
      </w:pPr>
      <w:r>
        <w:t>System Overview</w:t>
      </w:r>
    </w:p>
    <w:p w:rsidR="000C7527" w:rsidRDefault="000C7527" w:rsidP="000C7527">
      <w:pPr>
        <w:rPr>
          <w:sz w:val="24"/>
          <w:szCs w:val="24"/>
        </w:rPr>
      </w:pPr>
      <w:r>
        <w:rPr>
          <w:sz w:val="24"/>
          <w:szCs w:val="24"/>
        </w:rPr>
        <w:t>The Online Booking and Reservation System is a full-stack web application built with</w:t>
      </w:r>
      <w:proofErr w:type="gramStart"/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br/>
        <w:t>- Backend: ASP.NET Core Web API with Entity Framework Core</w:t>
      </w:r>
      <w:r>
        <w:rPr>
          <w:sz w:val="24"/>
          <w:szCs w:val="24"/>
        </w:rPr>
        <w:br/>
        <w:t xml:space="preserve">- Frontend: React.js with </w:t>
      </w:r>
      <w:proofErr w:type="spellStart"/>
      <w:r>
        <w:rPr>
          <w:sz w:val="24"/>
          <w:szCs w:val="24"/>
        </w:rPr>
        <w:t>Redux</w:t>
      </w:r>
      <w:proofErr w:type="spellEnd"/>
      <w:r>
        <w:rPr>
          <w:sz w:val="24"/>
          <w:szCs w:val="24"/>
        </w:rPr>
        <w:t xml:space="preserve"> Toolkit for state management</w:t>
      </w:r>
      <w:r>
        <w:rPr>
          <w:sz w:val="24"/>
          <w:szCs w:val="24"/>
        </w:rPr>
        <w:br/>
        <w:t>- Database: SQL Server with proper relationships and constraints</w:t>
      </w:r>
    </w:p>
    <w:p w:rsidR="000C7527" w:rsidRDefault="000C7527" w:rsidP="000C7527">
      <w:pPr>
        <w:rPr>
          <w:sz w:val="24"/>
          <w:szCs w:val="24"/>
        </w:rPr>
      </w:pPr>
      <w:r>
        <w:rPr>
          <w:sz w:val="24"/>
          <w:szCs w:val="24"/>
        </w:rPr>
        <w:t>Key Features</w:t>
      </w:r>
    </w:p>
    <w:p w:rsidR="000C7527" w:rsidRDefault="000C7527" w:rsidP="000C7527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>User registration and authentication</w:t>
      </w:r>
    </w:p>
    <w:p w:rsidR="000C7527" w:rsidRDefault="000C7527" w:rsidP="000C7527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>Service browsing and booking</w:t>
      </w:r>
    </w:p>
    <w:p w:rsidR="000C7527" w:rsidRDefault="000C7527" w:rsidP="000C7527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>Real-time schedule availability</w:t>
      </w:r>
    </w:p>
    <w:p w:rsidR="000C7527" w:rsidRDefault="000C7527" w:rsidP="000C7527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>Payment processing</w:t>
      </w:r>
    </w:p>
    <w:p w:rsidR="000C7527" w:rsidRDefault="000C7527" w:rsidP="000C7527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>Admin management portal</w:t>
      </w:r>
    </w:p>
    <w:p w:rsidR="000C7527" w:rsidRDefault="000C7527" w:rsidP="000C7527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>Booking status tracking</w:t>
      </w:r>
    </w:p>
    <w:p w:rsidR="000C7527" w:rsidRDefault="000C7527" w:rsidP="000C7527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>Cancellation policies</w:t>
      </w:r>
    </w:p>
    <w:p w:rsidR="000C7527" w:rsidRDefault="000C7527" w:rsidP="000C7527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User Portal Flow</w:t>
      </w:r>
    </w:p>
    <w:p w:rsidR="000C7527" w:rsidRDefault="000C7527" w:rsidP="000C7527">
      <w:pPr>
        <w:pStyle w:val="Heading3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>
        <w:rPr>
          <w:rStyle w:val="Strong"/>
          <w:rFonts w:ascii="Calibri" w:hAnsi="Calibri" w:cs="Calibri"/>
          <w:b/>
          <w:bCs/>
          <w:sz w:val="26"/>
          <w:szCs w:val="26"/>
        </w:rPr>
        <w:t>Landing Page &amp; Service Discover</w:t>
      </w:r>
    </w:p>
    <w:p w:rsidR="000C7527" w:rsidRDefault="000C7527" w:rsidP="000C7527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User visits website → Views available services → Filters by category/price → Selects service</w:t>
      </w:r>
    </w:p>
    <w:p w:rsidR="000C7527" w:rsidRDefault="000C7527" w:rsidP="000C7527">
      <w:pPr>
        <w:pStyle w:val="ds-markdown-paragraph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Components:</w:t>
      </w:r>
    </w:p>
    <w:p w:rsidR="000C7527" w:rsidRDefault="000C7527" w:rsidP="000C7527">
      <w:pPr>
        <w:pStyle w:val="ds-markdown-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Service listing with categories</w:t>
      </w:r>
    </w:p>
    <w:p w:rsidR="000C7527" w:rsidRDefault="000C7527" w:rsidP="000C7527">
      <w:pPr>
        <w:pStyle w:val="ds-markdown-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Search and filter functionality</w:t>
      </w:r>
    </w:p>
    <w:p w:rsidR="000C7527" w:rsidRDefault="000C7527" w:rsidP="000C7527">
      <w:pPr>
        <w:pStyle w:val="ds-markdown-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Service details (price, capacity, description)</w:t>
      </w:r>
    </w:p>
    <w:p w:rsidR="000C7527" w:rsidRDefault="000C7527" w:rsidP="000C7527">
      <w:pPr>
        <w:pStyle w:val="ds-markdown-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"Book Now" button for each service</w:t>
      </w:r>
    </w:p>
    <w:p w:rsidR="000C7527" w:rsidRDefault="000C7527" w:rsidP="000C7527">
      <w:pPr>
        <w:pStyle w:val="Heading3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lastRenderedPageBreak/>
        <w:t xml:space="preserve">2. </w:t>
      </w:r>
      <w:r>
        <w:rPr>
          <w:rStyle w:val="Strong"/>
          <w:rFonts w:ascii="Calibri" w:hAnsi="Calibri" w:cs="Calibri"/>
          <w:b/>
          <w:bCs/>
          <w:sz w:val="26"/>
          <w:szCs w:val="26"/>
        </w:rPr>
        <w:t>Service Selection &amp; Booking Form</w:t>
      </w:r>
    </w:p>
    <w:p w:rsidR="000C7527" w:rsidRDefault="000C7527" w:rsidP="000C7527">
      <w:pPr>
        <w:pStyle w:val="HTMLPreformatted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User clicks "Book Now" →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BookingForm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modal opens → User fills contact details → Selects date/time</w:t>
      </w:r>
    </w:p>
    <w:p w:rsidR="000C7527" w:rsidRDefault="000C7527" w:rsidP="000C7527">
      <w:pPr>
        <w:pStyle w:val="ds-markdown-paragraph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Form Fields:</w:t>
      </w:r>
    </w:p>
    <w:p w:rsidR="000C7527" w:rsidRDefault="000C7527" w:rsidP="000C7527">
      <w:pPr>
        <w:pStyle w:val="ds-markdown-paragraph"/>
        <w:numPr>
          <w:ilvl w:val="0"/>
          <w:numId w:val="9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Contact Information</w:t>
      </w:r>
      <w:r>
        <w:rPr>
          <w:rFonts w:ascii="Calibri" w:hAnsi="Calibri" w:cs="Calibri"/>
        </w:rPr>
        <w:t>: Name, Email, Phone (+251 format)</w:t>
      </w:r>
    </w:p>
    <w:p w:rsidR="000C7527" w:rsidRDefault="000C7527" w:rsidP="000C7527">
      <w:pPr>
        <w:pStyle w:val="ds-markdown-paragraph"/>
        <w:numPr>
          <w:ilvl w:val="0"/>
          <w:numId w:val="9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Date Selection</w:t>
      </w:r>
      <w:r>
        <w:rPr>
          <w:rFonts w:ascii="Calibri" w:hAnsi="Calibri" w:cs="Calibri"/>
        </w:rPr>
        <w:t>: Interactive calendar showing available/booked dates</w:t>
      </w:r>
    </w:p>
    <w:p w:rsidR="000C7527" w:rsidRDefault="000C7527" w:rsidP="000C7527">
      <w:pPr>
        <w:pStyle w:val="ds-markdown-paragraph"/>
        <w:numPr>
          <w:ilvl w:val="0"/>
          <w:numId w:val="9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Time Selection</w:t>
      </w:r>
      <w:r>
        <w:rPr>
          <w:rFonts w:ascii="Calibri" w:hAnsi="Calibri" w:cs="Calibri"/>
        </w:rPr>
        <w:t>: Start and end time pickers</w:t>
      </w:r>
    </w:p>
    <w:p w:rsidR="000C7527" w:rsidRDefault="000C7527" w:rsidP="000C7527">
      <w:pPr>
        <w:pStyle w:val="ds-markdown-paragraph"/>
        <w:numPr>
          <w:ilvl w:val="0"/>
          <w:numId w:val="9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Special Requests</w:t>
      </w:r>
      <w:r>
        <w:rPr>
          <w:rFonts w:ascii="Calibri" w:hAnsi="Calibri" w:cs="Calibri"/>
        </w:rPr>
        <w:t>: Optional text area</w:t>
      </w:r>
    </w:p>
    <w:p w:rsidR="000C7527" w:rsidRDefault="000C7527" w:rsidP="000C7527">
      <w:pPr>
        <w:pStyle w:val="ds-markdown-paragraph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Calendar Features:</w:t>
      </w:r>
    </w:p>
    <w:p w:rsidR="000C7527" w:rsidRDefault="000C7527" w:rsidP="000C7527">
      <w:pPr>
        <w:pStyle w:val="ds-markdown-paragraph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Shows available dates in green</w:t>
      </w:r>
    </w:p>
    <w:p w:rsidR="000C7527" w:rsidRDefault="000C7527" w:rsidP="000C7527">
      <w:pPr>
        <w:pStyle w:val="ds-markdown-paragraph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Shows booked dates in red</w:t>
      </w:r>
    </w:p>
    <w:p w:rsidR="000C7527" w:rsidRDefault="000C7527" w:rsidP="000C7527">
      <w:pPr>
        <w:pStyle w:val="ds-markdown-paragraph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Disables past dates</w:t>
      </w:r>
    </w:p>
    <w:p w:rsidR="000C7527" w:rsidRDefault="000C7527" w:rsidP="000C7527">
      <w:pPr>
        <w:pStyle w:val="ds-markdown-paragraph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Month navigation</w:t>
      </w:r>
    </w:p>
    <w:p w:rsidR="000C7527" w:rsidRDefault="000C7527" w:rsidP="000C7527">
      <w:pPr>
        <w:pStyle w:val="ds-markdown-paragraph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Real-time availability updates</w:t>
      </w:r>
    </w:p>
    <w:p w:rsidR="000C7527" w:rsidRDefault="000C7527" w:rsidP="000C7527">
      <w:pPr>
        <w:pStyle w:val="Heading3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6"/>
          <w:szCs w:val="26"/>
        </w:rPr>
        <w:t xml:space="preserve">3. </w:t>
      </w:r>
      <w:r>
        <w:rPr>
          <w:rStyle w:val="Strong"/>
          <w:rFonts w:ascii="Calibri" w:hAnsi="Calibri" w:cs="Calibri"/>
          <w:b/>
          <w:bCs/>
          <w:sz w:val="26"/>
          <w:szCs w:val="26"/>
        </w:rPr>
        <w:t>Schedule Creation &amp; User Registration</w:t>
      </w:r>
    </w:p>
    <w:p w:rsidR="000C7527" w:rsidRDefault="000C7527" w:rsidP="000C7527">
      <w:pPr>
        <w:pStyle w:val="HTMLPreformatted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Form submission → Check if user </w:t>
      </w:r>
      <w:proofErr w:type="gramStart"/>
      <w:r>
        <w:rPr>
          <w:rFonts w:ascii="Calibri" w:hAnsi="Calibri" w:cs="Calibri"/>
          <w:b/>
          <w:bCs/>
          <w:sz w:val="24"/>
          <w:szCs w:val="24"/>
        </w:rPr>
        <w:t>exists</w:t>
      </w:r>
      <w:proofErr w:type="gramEnd"/>
      <w:r>
        <w:rPr>
          <w:rFonts w:ascii="Calibri" w:hAnsi="Calibri" w:cs="Calibri"/>
          <w:b/>
          <w:bCs/>
          <w:sz w:val="24"/>
          <w:szCs w:val="24"/>
        </w:rPr>
        <w:t xml:space="preserve"> → Create user if needed → Create schedule if needed → Create booking</w:t>
      </w:r>
    </w:p>
    <w:p w:rsidR="000C7527" w:rsidRDefault="000C7527" w:rsidP="000C7527">
      <w:pPr>
        <w:pStyle w:val="ds-markdown-paragraph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Flow Logic:</w:t>
      </w:r>
    </w:p>
    <w:p w:rsidR="000C7527" w:rsidRDefault="000C7527" w:rsidP="000C7527">
      <w:pPr>
        <w:pStyle w:val="ds-markdown-paragraph"/>
        <w:numPr>
          <w:ilvl w:val="0"/>
          <w:numId w:val="11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User Check</w:t>
      </w:r>
      <w:r>
        <w:rPr>
          <w:rFonts w:ascii="Calibri" w:hAnsi="Calibri" w:cs="Calibri"/>
        </w:rPr>
        <w:t>: If user doesn't exist, create new user account</w:t>
      </w:r>
    </w:p>
    <w:p w:rsidR="000C7527" w:rsidRDefault="000C7527" w:rsidP="000C7527">
      <w:pPr>
        <w:pStyle w:val="ds-markdown-paragraph"/>
        <w:numPr>
          <w:ilvl w:val="0"/>
          <w:numId w:val="11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Schedule Check</w:t>
      </w:r>
      <w:r>
        <w:rPr>
          <w:rFonts w:ascii="Calibri" w:hAnsi="Calibri" w:cs="Calibri"/>
        </w:rPr>
        <w:t>: If no schedule exists for selected date, create one automatically</w:t>
      </w:r>
    </w:p>
    <w:p w:rsidR="000C7527" w:rsidRDefault="000C7527" w:rsidP="000C7527">
      <w:pPr>
        <w:pStyle w:val="ds-markdown-paragraph"/>
        <w:numPr>
          <w:ilvl w:val="0"/>
          <w:numId w:val="11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Booking Creation</w:t>
      </w:r>
      <w:r>
        <w:rPr>
          <w:rFonts w:ascii="Calibri" w:hAnsi="Calibri" w:cs="Calibri"/>
        </w:rPr>
        <w:t>: Create booking with user, service, and schedule IDs</w:t>
      </w:r>
    </w:p>
    <w:p w:rsidR="000C7527" w:rsidRDefault="000C7527" w:rsidP="000C7527">
      <w:pPr>
        <w:pStyle w:val="ds-markdown-paragraph"/>
        <w:numPr>
          <w:ilvl w:val="0"/>
          <w:numId w:val="11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Status Update</w:t>
      </w:r>
      <w:r>
        <w:rPr>
          <w:rFonts w:ascii="Calibri" w:hAnsi="Calibri" w:cs="Calibri"/>
        </w:rPr>
        <w:t>: Mark schedule as "Booked"</w:t>
      </w:r>
    </w:p>
    <w:p w:rsidR="000C7527" w:rsidRDefault="000C7527" w:rsidP="000C7527">
      <w:pPr>
        <w:pStyle w:val="Heading3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4. </w:t>
      </w:r>
      <w:r>
        <w:rPr>
          <w:rStyle w:val="Strong"/>
          <w:rFonts w:ascii="Calibri" w:hAnsi="Calibri" w:cs="Calibri"/>
          <w:b/>
          <w:bCs/>
          <w:sz w:val="26"/>
          <w:szCs w:val="26"/>
        </w:rPr>
        <w:t>Payment Processing</w:t>
      </w:r>
    </w:p>
    <w:p w:rsidR="000C7527" w:rsidRDefault="000C7527" w:rsidP="000C7527">
      <w:pPr>
        <w:pStyle w:val="HTMLPreformatted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Booking created →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PaymentForm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opens → User selects payment method → Process payment → Confirmation</w:t>
      </w:r>
    </w:p>
    <w:p w:rsidR="000C7527" w:rsidRDefault="000C7527" w:rsidP="000C7527">
      <w:pPr>
        <w:pStyle w:val="ds-markdown-paragraph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Payment Options:</w:t>
      </w:r>
    </w:p>
    <w:p w:rsidR="000C7527" w:rsidRDefault="000C7527" w:rsidP="000C7527">
      <w:pPr>
        <w:pStyle w:val="ds-markdown-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Credit/Debit Card</w:t>
      </w:r>
    </w:p>
    <w:p w:rsidR="000C7527" w:rsidRDefault="000C7527" w:rsidP="000C7527">
      <w:pPr>
        <w:pStyle w:val="ds-markdown-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Mobile Money</w:t>
      </w:r>
    </w:p>
    <w:p w:rsidR="000C7527" w:rsidRDefault="000C7527" w:rsidP="000C7527">
      <w:pPr>
        <w:pStyle w:val="ds-markdown-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Bank Transfer</w:t>
      </w:r>
    </w:p>
    <w:p w:rsidR="000C7527" w:rsidRDefault="000C7527" w:rsidP="000C7527">
      <w:pPr>
        <w:pStyle w:val="ds-markdown-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Cash on Arrival</w:t>
      </w:r>
    </w:p>
    <w:p w:rsidR="000C7527" w:rsidRDefault="000C7527" w:rsidP="000C7527">
      <w:pPr>
        <w:pStyle w:val="ds-markdown-paragraph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Payment Flow:</w:t>
      </w:r>
    </w:p>
    <w:p w:rsidR="000C7527" w:rsidRDefault="000C7527" w:rsidP="000C7527">
      <w:pPr>
        <w:pStyle w:val="ds-markdown-paragraph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Display booking summary</w:t>
      </w:r>
    </w:p>
    <w:p w:rsidR="000C7527" w:rsidRDefault="000C7527" w:rsidP="000C7527">
      <w:pPr>
        <w:pStyle w:val="ds-markdown-paragraph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Show total amount (service base price)</w:t>
      </w:r>
    </w:p>
    <w:p w:rsidR="000C7527" w:rsidRDefault="000C7527" w:rsidP="000C7527">
      <w:pPr>
        <w:pStyle w:val="ds-markdown-paragraph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Payment method selection</w:t>
      </w:r>
    </w:p>
    <w:p w:rsidR="000C7527" w:rsidRDefault="000C7527" w:rsidP="000C7527">
      <w:pPr>
        <w:pStyle w:val="ds-markdown-paragraph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Payment processing</w:t>
      </w:r>
    </w:p>
    <w:p w:rsidR="000C7527" w:rsidRDefault="000C7527" w:rsidP="000C7527">
      <w:pPr>
        <w:pStyle w:val="ds-markdown-paragraph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Booking confirmation</w:t>
      </w:r>
    </w:p>
    <w:p w:rsidR="000C7527" w:rsidRDefault="000C7527" w:rsidP="000C7527">
      <w:pPr>
        <w:pStyle w:val="Heading3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5. </w:t>
      </w:r>
      <w:r>
        <w:rPr>
          <w:rStyle w:val="Strong"/>
          <w:rFonts w:ascii="Calibri" w:hAnsi="Calibri" w:cs="Calibri"/>
          <w:b/>
          <w:bCs/>
          <w:sz w:val="26"/>
          <w:szCs w:val="26"/>
        </w:rPr>
        <w:t>Booking Confirmation &amp; Management</w:t>
      </w:r>
    </w:p>
    <w:p w:rsidR="000C7527" w:rsidRDefault="000C7527" w:rsidP="000C7527">
      <w:pPr>
        <w:pStyle w:val="HTMLPreformatted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Payment successful → Confirmation page → User can view/manage bookings</w:t>
      </w:r>
    </w:p>
    <w:p w:rsidR="000C7527" w:rsidRDefault="000C7527" w:rsidP="000C7527">
      <w:pPr>
        <w:pStyle w:val="ds-markdown-paragraph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Confirmation Features:</w:t>
      </w:r>
    </w:p>
    <w:p w:rsidR="000C7527" w:rsidRDefault="000C7527" w:rsidP="000C7527">
      <w:pPr>
        <w:pStyle w:val="ds-markdown-paragraph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Booking ID and details</w:t>
      </w:r>
    </w:p>
    <w:p w:rsidR="000C7527" w:rsidRDefault="000C7527" w:rsidP="000C7527">
      <w:pPr>
        <w:pStyle w:val="ds-markdown-paragraph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Service information</w:t>
      </w:r>
    </w:p>
    <w:p w:rsidR="000C7527" w:rsidRDefault="000C7527" w:rsidP="000C7527">
      <w:pPr>
        <w:pStyle w:val="ds-markdown-paragraph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Schedule details</w:t>
      </w:r>
    </w:p>
    <w:p w:rsidR="000C7527" w:rsidRDefault="000C7527" w:rsidP="000C7527">
      <w:pPr>
        <w:pStyle w:val="ds-markdown-paragraph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Payment confirmation</w:t>
      </w:r>
    </w:p>
    <w:p w:rsidR="000C7527" w:rsidRDefault="000C7527" w:rsidP="000C7527">
      <w:pPr>
        <w:pStyle w:val="ds-markdown-paragraph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Cancellation policy information</w:t>
      </w:r>
    </w:p>
    <w:p w:rsidR="000C7527" w:rsidRDefault="000C7527" w:rsidP="000C7527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Admin Portal Flow</w:t>
      </w:r>
    </w:p>
    <w:p w:rsidR="000C7527" w:rsidRDefault="000C7527" w:rsidP="000C7527">
      <w:pPr>
        <w:pStyle w:val="Heading3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1. </w:t>
      </w:r>
      <w:r>
        <w:rPr>
          <w:rStyle w:val="Strong"/>
          <w:rFonts w:ascii="Calibri" w:hAnsi="Calibri" w:cs="Calibri"/>
          <w:b/>
          <w:bCs/>
          <w:sz w:val="26"/>
          <w:szCs w:val="26"/>
        </w:rPr>
        <w:t>Admin Authentication</w:t>
      </w:r>
    </w:p>
    <w:p w:rsidR="000C7527" w:rsidRDefault="000C7527" w:rsidP="000C7527">
      <w:pPr>
        <w:pStyle w:val="HTMLPreformatted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Admin login → Dashboard overview → Navigation to different management sections</w:t>
      </w:r>
    </w:p>
    <w:p w:rsidR="000C7527" w:rsidRDefault="000C7527" w:rsidP="000C7527">
      <w:pPr>
        <w:pStyle w:val="ds-markdown-paragraph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Login Requirements:</w:t>
      </w:r>
    </w:p>
    <w:p w:rsidR="000C7527" w:rsidRDefault="000C7527" w:rsidP="000C7527">
      <w:pPr>
        <w:pStyle w:val="ds-markdown-paragraph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Email and password</w:t>
      </w:r>
    </w:p>
    <w:p w:rsidR="000C7527" w:rsidRDefault="000C7527" w:rsidP="000C7527">
      <w:pPr>
        <w:pStyle w:val="ds-markdown-paragraph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Role-based access control</w:t>
      </w:r>
    </w:p>
    <w:p w:rsidR="000C7527" w:rsidRDefault="000C7527" w:rsidP="000C7527">
      <w:pPr>
        <w:pStyle w:val="ds-markdown-paragraph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Session management</w:t>
      </w:r>
    </w:p>
    <w:p w:rsidR="000C7527" w:rsidRDefault="000C7527" w:rsidP="000C7527">
      <w:pPr>
        <w:pStyle w:val="Heading3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2. </w:t>
      </w:r>
      <w:r>
        <w:rPr>
          <w:rStyle w:val="Strong"/>
          <w:rFonts w:ascii="Calibri" w:hAnsi="Calibri" w:cs="Calibri"/>
          <w:b/>
          <w:bCs/>
          <w:sz w:val="26"/>
          <w:szCs w:val="26"/>
        </w:rPr>
        <w:t>Dashboard Overview</w:t>
      </w:r>
    </w:p>
    <w:p w:rsidR="000C7527" w:rsidRDefault="000C7527" w:rsidP="000C7527">
      <w:pPr>
        <w:pStyle w:val="HTMLPreformatted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Admin dashboard → Real-time statistics → Quick actions → </w:t>
      </w:r>
      <w:proofErr w:type="gramStart"/>
      <w:r>
        <w:rPr>
          <w:rFonts w:ascii="Calibri" w:hAnsi="Calibri" w:cs="Calibri"/>
          <w:b/>
          <w:bCs/>
          <w:sz w:val="24"/>
          <w:szCs w:val="24"/>
        </w:rPr>
        <w:t>Recent</w:t>
      </w:r>
      <w:proofErr w:type="gramEnd"/>
      <w:r>
        <w:rPr>
          <w:rFonts w:ascii="Calibri" w:hAnsi="Calibri" w:cs="Calibri"/>
          <w:b/>
          <w:bCs/>
          <w:sz w:val="24"/>
          <w:szCs w:val="24"/>
        </w:rPr>
        <w:t xml:space="preserve"> bookings</w:t>
      </w:r>
    </w:p>
    <w:p w:rsidR="000C7527" w:rsidRDefault="000C7527" w:rsidP="000C7527">
      <w:pPr>
        <w:pStyle w:val="ds-markdown-paragraph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Dashboard Metrics:</w:t>
      </w:r>
    </w:p>
    <w:p w:rsidR="000C7527" w:rsidRDefault="000C7527" w:rsidP="000C7527">
      <w:pPr>
        <w:pStyle w:val="ds-markdown-paragraph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Total bookings (pending, confirmed, cancelled)</w:t>
      </w:r>
    </w:p>
    <w:p w:rsidR="000C7527" w:rsidRDefault="000C7527" w:rsidP="000C7527">
      <w:pPr>
        <w:pStyle w:val="ds-markdown-paragraph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Revenue statistics</w:t>
      </w:r>
    </w:p>
    <w:p w:rsidR="000C7527" w:rsidRDefault="000C7527" w:rsidP="000C7527">
      <w:pPr>
        <w:pStyle w:val="ds-markdown-paragraph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Popular services</w:t>
      </w:r>
    </w:p>
    <w:p w:rsidR="000C7527" w:rsidRDefault="000C7527" w:rsidP="000C7527">
      <w:pPr>
        <w:pStyle w:val="ds-markdown-paragraph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Recent activities</w:t>
      </w:r>
    </w:p>
    <w:p w:rsidR="000C7527" w:rsidRDefault="000C7527" w:rsidP="000C75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</w:p>
    <w:p w:rsidR="000C7527" w:rsidRDefault="000C7527" w:rsidP="000C7527">
      <w:pPr>
        <w:pStyle w:val="Heading3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3. </w:t>
      </w:r>
      <w:r>
        <w:rPr>
          <w:rStyle w:val="Strong"/>
          <w:rFonts w:ascii="Calibri" w:hAnsi="Calibri" w:cs="Calibri"/>
          <w:b/>
          <w:bCs/>
          <w:sz w:val="26"/>
          <w:szCs w:val="26"/>
        </w:rPr>
        <w:t>Resource Management</w:t>
      </w:r>
    </w:p>
    <w:p w:rsidR="000C7527" w:rsidRDefault="000C7527" w:rsidP="000C7527">
      <w:pPr>
        <w:pStyle w:val="HTMLPreformatted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Services section → Add/Edit/Delete services → Manage categories → Set pricing</w:t>
      </w:r>
    </w:p>
    <w:p w:rsidR="000C7527" w:rsidRDefault="000C7527" w:rsidP="000C7527">
      <w:pPr>
        <w:pStyle w:val="ds-markdown-paragraph"/>
        <w:ind w:firstLineChars="50" w:firstLine="120"/>
        <w:rPr>
          <w:rFonts w:ascii="Calibri" w:hAnsi="Calibri" w:cs="Calibri"/>
        </w:rPr>
      </w:pPr>
      <w:r>
        <w:rPr>
          <w:rFonts w:ascii="Calibri" w:hAnsi="Calibri" w:cs="Calibri"/>
        </w:rPr>
        <w:t>Resource Management Features:</w:t>
      </w:r>
    </w:p>
    <w:p w:rsidR="000C7527" w:rsidRDefault="000C7527" w:rsidP="000C7527">
      <w:pPr>
        <w:pStyle w:val="ds-markdown-paragraph"/>
        <w:numPr>
          <w:ilvl w:val="0"/>
          <w:numId w:val="17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lastRenderedPageBreak/>
        <w:t>Create Service</w:t>
      </w:r>
      <w:r>
        <w:rPr>
          <w:rFonts w:ascii="Calibri" w:hAnsi="Calibri" w:cs="Calibri"/>
        </w:rPr>
        <w:t>: Name, category, base price, capacity, status</w:t>
      </w:r>
    </w:p>
    <w:p w:rsidR="000C7527" w:rsidRDefault="000C7527" w:rsidP="000C7527">
      <w:pPr>
        <w:pStyle w:val="ds-markdown-paragraph"/>
        <w:numPr>
          <w:ilvl w:val="0"/>
          <w:numId w:val="17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Edit Service</w:t>
      </w:r>
      <w:r>
        <w:rPr>
          <w:rFonts w:ascii="Calibri" w:hAnsi="Calibri" w:cs="Calibri"/>
        </w:rPr>
        <w:t>: Update details, pricing, availability</w:t>
      </w:r>
    </w:p>
    <w:p w:rsidR="000C7527" w:rsidRDefault="000C7527" w:rsidP="000C7527">
      <w:pPr>
        <w:pStyle w:val="ds-markdown-paragraph"/>
        <w:numPr>
          <w:ilvl w:val="0"/>
          <w:numId w:val="17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Delete Service</w:t>
      </w:r>
      <w:r>
        <w:rPr>
          <w:rFonts w:ascii="Calibri" w:hAnsi="Calibri" w:cs="Calibri"/>
        </w:rPr>
        <w:t>: Soft delete with confirmation</w:t>
      </w:r>
    </w:p>
    <w:p w:rsidR="000C7527" w:rsidRDefault="000C7527" w:rsidP="000C7527">
      <w:pPr>
        <w:pStyle w:val="ds-markdown-paragraph"/>
        <w:numPr>
          <w:ilvl w:val="0"/>
          <w:numId w:val="17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Category Management</w:t>
      </w:r>
      <w:r>
        <w:rPr>
          <w:rFonts w:ascii="Calibri" w:hAnsi="Calibri" w:cs="Calibri"/>
        </w:rPr>
        <w:t>: Create/edit service categories</w:t>
      </w:r>
    </w:p>
    <w:p w:rsidR="000C7527" w:rsidRDefault="000C7527" w:rsidP="000C7527">
      <w:pPr>
        <w:pStyle w:val="ds-markdown-paragraph"/>
        <w:numPr>
          <w:ilvl w:val="0"/>
          <w:numId w:val="17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Resource Assignment</w:t>
      </w:r>
      <w:r>
        <w:rPr>
          <w:rFonts w:ascii="Calibri" w:hAnsi="Calibri" w:cs="Calibri"/>
        </w:rPr>
        <w:t>: Link resources to services</w:t>
      </w:r>
    </w:p>
    <w:p w:rsidR="000C7527" w:rsidRDefault="000C7527" w:rsidP="000C7527">
      <w:pPr>
        <w:pStyle w:val="ds-markdown-paragraph"/>
        <w:numPr>
          <w:ilvl w:val="0"/>
          <w:numId w:val="17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Inventory Management</w:t>
      </w:r>
      <w:r>
        <w:rPr>
          <w:rFonts w:ascii="Calibri" w:hAnsi="Calibri" w:cs="Calibri"/>
        </w:rPr>
        <w:t>: Add/edit/delete resources</w:t>
      </w:r>
    </w:p>
    <w:p w:rsidR="000C7527" w:rsidRDefault="000C7527" w:rsidP="000C7527">
      <w:pPr>
        <w:pStyle w:val="ds-markdown-paragraph"/>
        <w:numPr>
          <w:ilvl w:val="0"/>
          <w:numId w:val="17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Availability Tracking</w:t>
      </w:r>
      <w:r>
        <w:rPr>
          <w:rFonts w:ascii="Calibri" w:hAnsi="Calibri" w:cs="Calibri"/>
        </w:rPr>
        <w:t>: Real-time resource status</w:t>
      </w:r>
    </w:p>
    <w:p w:rsidR="000C7527" w:rsidRDefault="000C7527" w:rsidP="000C7527">
      <w:pPr>
        <w:pStyle w:val="ds-markdown-paragraph"/>
        <w:numPr>
          <w:ilvl w:val="0"/>
          <w:numId w:val="17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Service Assignment</w:t>
      </w:r>
      <w:r>
        <w:rPr>
          <w:rFonts w:ascii="Calibri" w:hAnsi="Calibri" w:cs="Calibri"/>
        </w:rPr>
        <w:t>: Link resources to services</w:t>
      </w:r>
    </w:p>
    <w:p w:rsidR="000C7527" w:rsidRDefault="000C7527" w:rsidP="000C7527">
      <w:pPr>
        <w:pStyle w:val="Heading3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4. </w:t>
      </w:r>
      <w:r>
        <w:rPr>
          <w:rStyle w:val="Strong"/>
          <w:rFonts w:ascii="Calibri" w:hAnsi="Calibri" w:cs="Calibri"/>
          <w:b/>
          <w:bCs/>
          <w:sz w:val="26"/>
          <w:szCs w:val="26"/>
        </w:rPr>
        <w:t>Schedule Management</w:t>
      </w:r>
    </w:p>
    <w:p w:rsidR="000C7527" w:rsidRDefault="000C7527" w:rsidP="000C7527">
      <w:pPr>
        <w:pStyle w:val="HTMLPreformatted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Schedules section → View all schedules → Create bulk schedules → Manage availability</w:t>
      </w:r>
    </w:p>
    <w:p w:rsidR="000C7527" w:rsidRDefault="000C7527" w:rsidP="000C7527">
      <w:pPr>
        <w:pStyle w:val="ds-markdown-paragraph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Schedule Features:</w:t>
      </w:r>
    </w:p>
    <w:p w:rsidR="000C7527" w:rsidRDefault="000C7527" w:rsidP="000C7527">
      <w:pPr>
        <w:pStyle w:val="ds-markdown-paragraph"/>
        <w:numPr>
          <w:ilvl w:val="0"/>
          <w:numId w:val="18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Bulk Creation</w:t>
      </w:r>
      <w:r>
        <w:rPr>
          <w:rFonts w:ascii="Calibri" w:hAnsi="Calibri" w:cs="Calibri"/>
        </w:rPr>
        <w:t>: Create schedules for multiple dates</w:t>
      </w:r>
    </w:p>
    <w:p w:rsidR="000C7527" w:rsidRDefault="000C7527" w:rsidP="000C7527">
      <w:pPr>
        <w:pStyle w:val="ds-markdown-paragraph"/>
        <w:numPr>
          <w:ilvl w:val="0"/>
          <w:numId w:val="18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Availability Management</w:t>
      </w:r>
      <w:r>
        <w:rPr>
          <w:rFonts w:ascii="Calibri" w:hAnsi="Calibri" w:cs="Calibri"/>
        </w:rPr>
        <w:t>: Mark schedules as available/booked</w:t>
      </w:r>
    </w:p>
    <w:p w:rsidR="000C7527" w:rsidRDefault="000C7527" w:rsidP="000C7527">
      <w:pPr>
        <w:pStyle w:val="ds-markdown-paragraph"/>
        <w:numPr>
          <w:ilvl w:val="0"/>
          <w:numId w:val="18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Time Slot Management</w:t>
      </w:r>
      <w:r>
        <w:rPr>
          <w:rFonts w:ascii="Calibri" w:hAnsi="Calibri" w:cs="Calibri"/>
        </w:rPr>
        <w:t>: Set start/end times</w:t>
      </w:r>
    </w:p>
    <w:p w:rsidR="000C7527" w:rsidRDefault="000C7527" w:rsidP="000C7527">
      <w:pPr>
        <w:pStyle w:val="ds-markdown-paragraph"/>
        <w:numPr>
          <w:ilvl w:val="0"/>
          <w:numId w:val="18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Service Assignment</w:t>
      </w:r>
      <w:r>
        <w:rPr>
          <w:rFonts w:ascii="Calibri" w:hAnsi="Calibri" w:cs="Calibri"/>
        </w:rPr>
        <w:t>: Link schedules to specific services</w:t>
      </w:r>
    </w:p>
    <w:p w:rsidR="000C7527" w:rsidRDefault="000C7527" w:rsidP="000C7527">
      <w:pPr>
        <w:pStyle w:val="Heading3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5. </w:t>
      </w:r>
      <w:r>
        <w:rPr>
          <w:rStyle w:val="Strong"/>
          <w:rFonts w:ascii="Calibri" w:hAnsi="Calibri" w:cs="Calibri"/>
          <w:b/>
          <w:bCs/>
          <w:sz w:val="26"/>
          <w:szCs w:val="26"/>
        </w:rPr>
        <w:t>Booking Management</w:t>
      </w:r>
    </w:p>
    <w:p w:rsidR="000C7527" w:rsidRDefault="000C7527" w:rsidP="000C7527">
      <w:pPr>
        <w:pStyle w:val="HTMLPreformatted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Bookings section → View all bookings </w:t>
      </w:r>
    </w:p>
    <w:p w:rsidR="000C7527" w:rsidRDefault="000C7527" w:rsidP="000C7527">
      <w:pPr>
        <w:pStyle w:val="ds-markdown-paragraph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Booking Management Features:</w:t>
      </w:r>
    </w:p>
    <w:p w:rsidR="000C7527" w:rsidRDefault="000C7527" w:rsidP="000C7527">
      <w:pPr>
        <w:pStyle w:val="ds-markdown-paragraph"/>
        <w:numPr>
          <w:ilvl w:val="0"/>
          <w:numId w:val="19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View All Bookings</w:t>
      </w:r>
      <w:r>
        <w:rPr>
          <w:rFonts w:ascii="Calibri" w:hAnsi="Calibri" w:cs="Calibri"/>
        </w:rPr>
        <w:t>: Filter by status, date, service</w:t>
      </w:r>
    </w:p>
    <w:p w:rsidR="000C7527" w:rsidRDefault="000C7527" w:rsidP="000C7527">
      <w:pPr>
        <w:pStyle w:val="ds-markdown-paragraph"/>
        <w:numPr>
          <w:ilvl w:val="0"/>
          <w:numId w:val="19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Status Updates</w:t>
      </w:r>
      <w:r>
        <w:rPr>
          <w:rFonts w:ascii="Calibri" w:hAnsi="Calibri" w:cs="Calibri"/>
        </w:rPr>
        <w:t>: Pending → Confirmed → Completed/Cancelled</w:t>
      </w:r>
    </w:p>
    <w:p w:rsidR="000C7527" w:rsidRDefault="000C7527" w:rsidP="000C7527">
      <w:pPr>
        <w:pStyle w:val="ds-markdown-paragraph"/>
        <w:numPr>
          <w:ilvl w:val="0"/>
          <w:numId w:val="19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Booking Details</w:t>
      </w:r>
      <w:r>
        <w:rPr>
          <w:rFonts w:ascii="Calibri" w:hAnsi="Calibri" w:cs="Calibri"/>
        </w:rPr>
        <w:t>: User info, service details, payment status</w:t>
      </w:r>
    </w:p>
    <w:p w:rsidR="000C7527" w:rsidRDefault="000C7527" w:rsidP="000C7527">
      <w:pPr>
        <w:pStyle w:val="Heading3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6. </w:t>
      </w:r>
      <w:r>
        <w:rPr>
          <w:rStyle w:val="Strong"/>
          <w:rFonts w:ascii="Calibri" w:hAnsi="Calibri" w:cs="Calibri"/>
          <w:b/>
          <w:bCs/>
          <w:sz w:val="26"/>
          <w:szCs w:val="26"/>
        </w:rPr>
        <w:t>User Management</w:t>
      </w:r>
    </w:p>
    <w:p w:rsidR="000C7527" w:rsidRDefault="000C7527" w:rsidP="000C7527">
      <w:pPr>
        <w:pStyle w:val="HTMLPreformatted"/>
        <w:rPr>
          <w:rFonts w:ascii="Calibri" w:hAnsi="Calibri" w:cs="Calibri"/>
          <w:b/>
          <w:bCs/>
          <w:sz w:val="24"/>
          <w:szCs w:val="24"/>
        </w:rPr>
      </w:pPr>
      <w:proofErr w:type="gramStart"/>
      <w:r>
        <w:rPr>
          <w:rFonts w:ascii="Calibri" w:hAnsi="Calibri" w:cs="Calibri"/>
          <w:b/>
          <w:bCs/>
          <w:sz w:val="24"/>
          <w:szCs w:val="24"/>
        </w:rPr>
        <w:t>Users</w:t>
      </w:r>
      <w:proofErr w:type="gramEnd"/>
      <w:r>
        <w:rPr>
          <w:rFonts w:ascii="Calibri" w:hAnsi="Calibri" w:cs="Calibri"/>
          <w:b/>
          <w:bCs/>
          <w:sz w:val="24"/>
          <w:szCs w:val="24"/>
        </w:rPr>
        <w:t xml:space="preserve"> section → View registered users → Manage user accounts → User statistics</w:t>
      </w:r>
    </w:p>
    <w:p w:rsidR="000C7527" w:rsidRDefault="000C7527" w:rsidP="000C7527">
      <w:pPr>
        <w:pStyle w:val="ds-markdown-paragraph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User Management Features:</w:t>
      </w:r>
    </w:p>
    <w:p w:rsidR="000C7527" w:rsidRDefault="000C7527" w:rsidP="000C7527">
      <w:pPr>
        <w:pStyle w:val="ds-markdown-paragraph"/>
        <w:numPr>
          <w:ilvl w:val="0"/>
          <w:numId w:val="20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User List</w:t>
      </w:r>
      <w:r>
        <w:rPr>
          <w:rFonts w:ascii="Calibri" w:hAnsi="Calibri" w:cs="Calibri"/>
        </w:rPr>
        <w:t>: View all registered users</w:t>
      </w:r>
    </w:p>
    <w:p w:rsidR="000C7527" w:rsidRDefault="000C7527" w:rsidP="000C7527">
      <w:pPr>
        <w:pStyle w:val="ds-markdown-paragraph"/>
        <w:numPr>
          <w:ilvl w:val="0"/>
          <w:numId w:val="20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User Details</w:t>
      </w:r>
      <w:r>
        <w:rPr>
          <w:rFonts w:ascii="Calibri" w:hAnsi="Calibri" w:cs="Calibri"/>
        </w:rPr>
        <w:t>: Contact info, booking history</w:t>
      </w:r>
    </w:p>
    <w:p w:rsidR="000C7527" w:rsidRDefault="000C7527" w:rsidP="000C7527">
      <w:pPr>
        <w:pStyle w:val="ds-markdown-paragraph"/>
        <w:numPr>
          <w:ilvl w:val="0"/>
          <w:numId w:val="20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Account Status</w:t>
      </w:r>
      <w:r>
        <w:rPr>
          <w:rFonts w:ascii="Calibri" w:hAnsi="Calibri" w:cs="Calibri"/>
        </w:rPr>
        <w:t>: Active/inactive users</w:t>
      </w:r>
    </w:p>
    <w:p w:rsidR="000C7527" w:rsidRDefault="000C7527" w:rsidP="000C7527">
      <w:pPr>
        <w:pStyle w:val="ds-markdown-paragraph"/>
        <w:numPr>
          <w:ilvl w:val="0"/>
          <w:numId w:val="20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User Analytics</w:t>
      </w:r>
      <w:r>
        <w:rPr>
          <w:rFonts w:ascii="Calibri" w:hAnsi="Calibri" w:cs="Calibri"/>
        </w:rPr>
        <w:t>: Booking patterns, preferences</w:t>
      </w:r>
    </w:p>
    <w:p w:rsidR="000C7527" w:rsidRDefault="000C7527" w:rsidP="000C7527">
      <w:pPr>
        <w:pStyle w:val="Heading3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7. </w:t>
      </w:r>
      <w:r>
        <w:rPr>
          <w:rStyle w:val="Strong"/>
          <w:rFonts w:ascii="Calibri" w:hAnsi="Calibri" w:cs="Calibri"/>
          <w:b/>
          <w:bCs/>
          <w:sz w:val="26"/>
          <w:szCs w:val="26"/>
        </w:rPr>
        <w:t>Payment Management</w:t>
      </w:r>
    </w:p>
    <w:p w:rsidR="000C7527" w:rsidRDefault="000C7527" w:rsidP="000C7527">
      <w:pPr>
        <w:pStyle w:val="HTMLPreformatted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Payments section → View payment history → Payment analytics</w:t>
      </w:r>
    </w:p>
    <w:p w:rsidR="000C7527" w:rsidRDefault="000C7527" w:rsidP="000C7527">
      <w:pPr>
        <w:pStyle w:val="ds-markdown-paragraph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Payment Features:</w:t>
      </w:r>
    </w:p>
    <w:p w:rsidR="000C7527" w:rsidRDefault="000C7527" w:rsidP="000C7527">
      <w:pPr>
        <w:pStyle w:val="ds-markdown-paragraph"/>
        <w:numPr>
          <w:ilvl w:val="0"/>
          <w:numId w:val="21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lastRenderedPageBreak/>
        <w:t>Payment History</w:t>
      </w:r>
      <w:r>
        <w:rPr>
          <w:rFonts w:ascii="Calibri" w:hAnsi="Calibri" w:cs="Calibri"/>
        </w:rPr>
        <w:t>: All transactions</w:t>
      </w:r>
    </w:p>
    <w:p w:rsidR="000C7527" w:rsidRDefault="000C7527" w:rsidP="000C7527">
      <w:pPr>
        <w:pStyle w:val="ds-markdown-paragraph"/>
        <w:numPr>
          <w:ilvl w:val="0"/>
          <w:numId w:val="21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Payment Analytics</w:t>
      </w:r>
      <w:r>
        <w:rPr>
          <w:rFonts w:ascii="Calibri" w:hAnsi="Calibri" w:cs="Calibri"/>
        </w:rPr>
        <w:t>: Revenue reports</w:t>
      </w:r>
    </w:p>
    <w:p w:rsidR="000C7527" w:rsidRDefault="000C7527" w:rsidP="000C7527">
      <w:pPr>
        <w:pStyle w:val="ds-markdown-paragraph"/>
        <w:numPr>
          <w:ilvl w:val="0"/>
          <w:numId w:val="21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Payment Methods</w:t>
      </w:r>
      <w:r>
        <w:rPr>
          <w:rFonts w:ascii="Calibri" w:hAnsi="Calibri" w:cs="Calibri"/>
        </w:rPr>
        <w:t>: Track different payment types</w:t>
      </w:r>
    </w:p>
    <w:p w:rsidR="000C7527" w:rsidRDefault="000C7527" w:rsidP="000C7527">
      <w:pPr>
        <w:pStyle w:val="ds-markdown-paragraph"/>
        <w:tabs>
          <w:tab w:val="left" w:pos="720"/>
        </w:tabs>
        <w:rPr>
          <w:rFonts w:ascii="Calibri" w:hAnsi="Calibri" w:cs="Calibri"/>
        </w:rPr>
      </w:pPr>
    </w:p>
    <w:p w:rsidR="000C7527" w:rsidRDefault="000C7527" w:rsidP="000C7527">
      <w:pPr>
        <w:pStyle w:val="Title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Data Model Documentation for </w:t>
      </w:r>
      <w:proofErr w:type="spellStart"/>
      <w:r>
        <w:rPr>
          <w:b/>
          <w:bCs/>
          <w:sz w:val="28"/>
          <w:szCs w:val="28"/>
        </w:rPr>
        <w:t>Deffense</w:t>
      </w:r>
      <w:proofErr w:type="spellEnd"/>
      <w:r>
        <w:rPr>
          <w:b/>
          <w:bCs/>
          <w:sz w:val="28"/>
          <w:szCs w:val="28"/>
        </w:rPr>
        <w:t xml:space="preserve"> Club Online Booking </w:t>
      </w:r>
      <w:proofErr w:type="gramStart"/>
      <w:r>
        <w:rPr>
          <w:b/>
          <w:bCs/>
          <w:sz w:val="28"/>
          <w:szCs w:val="28"/>
        </w:rPr>
        <w:t>And</w:t>
      </w:r>
      <w:proofErr w:type="gramEnd"/>
      <w:r>
        <w:rPr>
          <w:b/>
          <w:bCs/>
          <w:sz w:val="28"/>
          <w:szCs w:val="28"/>
        </w:rPr>
        <w:t xml:space="preserve"> Reservation</w:t>
      </w:r>
    </w:p>
    <w:p w:rsidR="000C7527" w:rsidRDefault="000C7527" w:rsidP="000C75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Table: users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48"/>
        <w:gridCol w:w="2143"/>
        <w:gridCol w:w="2132"/>
        <w:gridCol w:w="2433"/>
      </w:tblGrid>
      <w:tr w:rsidR="000C7527" w:rsidTr="009A7C9C">
        <w:tc>
          <w:tcPr>
            <w:tcW w:w="2148" w:type="dxa"/>
          </w:tcPr>
          <w:p w:rsidR="000C7527" w:rsidRDefault="000C7527" w:rsidP="009A7C9C">
            <w:pPr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Attribute</w:t>
            </w:r>
          </w:p>
        </w:tc>
        <w:tc>
          <w:tcPr>
            <w:tcW w:w="2143" w:type="dxa"/>
          </w:tcPr>
          <w:p w:rsidR="000C7527" w:rsidRDefault="000C7527" w:rsidP="009A7C9C">
            <w:pPr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Type</w:t>
            </w:r>
          </w:p>
        </w:tc>
        <w:tc>
          <w:tcPr>
            <w:tcW w:w="2132" w:type="dxa"/>
          </w:tcPr>
          <w:p w:rsidR="000C7527" w:rsidRDefault="000C7527" w:rsidP="009A7C9C">
            <w:pPr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Description</w:t>
            </w:r>
          </w:p>
        </w:tc>
        <w:tc>
          <w:tcPr>
            <w:tcW w:w="2433" w:type="dxa"/>
          </w:tcPr>
          <w:p w:rsidR="000C7527" w:rsidRDefault="000C7527" w:rsidP="009A7C9C">
            <w:pPr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Constraints</w:t>
            </w:r>
          </w:p>
        </w:tc>
      </w:tr>
      <w:tr w:rsidR="000C7527" w:rsidTr="009A7C9C">
        <w:trPr>
          <w:trHeight w:val="596"/>
        </w:trPr>
        <w:tc>
          <w:tcPr>
            <w:tcW w:w="2148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0C7527" w:rsidRDefault="000C7527" w:rsidP="009A7C9C">
            <w:pPr>
              <w:rPr>
                <w:rFonts w:ascii="Cambria" w:hAnsi="Cambria" w:cs="Cambria"/>
              </w:rPr>
            </w:pPr>
            <w:proofErr w:type="spellStart"/>
            <w:r>
              <w:rPr>
                <w:rFonts w:ascii="Cambria" w:hAnsi="Cambria" w:cs="Cambria"/>
              </w:rPr>
              <w:t>user_id</w:t>
            </w:r>
            <w:proofErr w:type="spellEnd"/>
            <w:r>
              <w:rPr>
                <w:rFonts w:ascii="Cambria" w:hAnsi="Cambria" w:cs="Cambria"/>
              </w:rPr>
              <w:t xml:space="preserve">, </w:t>
            </w:r>
          </w:p>
        </w:tc>
        <w:tc>
          <w:tcPr>
            <w:tcW w:w="2143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0C7527" w:rsidRDefault="000C7527" w:rsidP="009A7C9C">
            <w:pPr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UUID</w:t>
            </w:r>
          </w:p>
        </w:tc>
        <w:tc>
          <w:tcPr>
            <w:tcW w:w="2132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0C7527" w:rsidRDefault="000C7527" w:rsidP="009A7C9C">
            <w:pPr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Unique identifier for a user</w:t>
            </w:r>
          </w:p>
        </w:tc>
        <w:tc>
          <w:tcPr>
            <w:tcW w:w="2433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0C7527" w:rsidRDefault="000C7527" w:rsidP="009A7C9C">
            <w:pPr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PK, NOT NULL</w:t>
            </w:r>
          </w:p>
        </w:tc>
      </w:tr>
      <w:tr w:rsidR="000C7527" w:rsidTr="009A7C9C">
        <w:trPr>
          <w:trHeight w:val="349"/>
        </w:trPr>
        <w:tc>
          <w:tcPr>
            <w:tcW w:w="2148" w:type="dxa"/>
            <w:tcBorders>
              <w:top w:val="single" w:sz="4" w:space="0" w:color="auto"/>
            </w:tcBorders>
          </w:tcPr>
          <w:p w:rsidR="000C7527" w:rsidRDefault="000C7527" w:rsidP="009A7C9C">
            <w:pPr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 xml:space="preserve">Name </w:t>
            </w:r>
          </w:p>
        </w:tc>
        <w:tc>
          <w:tcPr>
            <w:tcW w:w="2143" w:type="dxa"/>
            <w:tcBorders>
              <w:top w:val="single" w:sz="4" w:space="0" w:color="auto"/>
            </w:tcBorders>
          </w:tcPr>
          <w:p w:rsidR="000C7527" w:rsidRDefault="000C7527" w:rsidP="009A7C9C">
            <w:pPr>
              <w:rPr>
                <w:rFonts w:ascii="Cambria" w:hAnsi="Cambria" w:cs="Cambria"/>
              </w:rPr>
            </w:pPr>
            <w:r>
              <w:t>VARCHAR(255)</w:t>
            </w:r>
          </w:p>
        </w:tc>
        <w:tc>
          <w:tcPr>
            <w:tcW w:w="2132" w:type="dxa"/>
            <w:tcBorders>
              <w:top w:val="single" w:sz="4" w:space="0" w:color="auto"/>
            </w:tcBorders>
          </w:tcPr>
          <w:p w:rsidR="000C7527" w:rsidRDefault="000C7527" w:rsidP="009A7C9C">
            <w:pPr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Name of the user</w:t>
            </w:r>
          </w:p>
        </w:tc>
        <w:tc>
          <w:tcPr>
            <w:tcW w:w="2433" w:type="dxa"/>
            <w:tcBorders>
              <w:top w:val="single" w:sz="4" w:space="0" w:color="auto"/>
            </w:tcBorders>
          </w:tcPr>
          <w:p w:rsidR="000C7527" w:rsidRDefault="000C7527" w:rsidP="009A7C9C">
            <w:pPr>
              <w:rPr>
                <w:rFonts w:ascii="Cambria" w:hAnsi="Cambria" w:cs="Cambria"/>
              </w:rPr>
            </w:pPr>
            <w:r>
              <w:t>NOT NULL</w:t>
            </w:r>
          </w:p>
        </w:tc>
      </w:tr>
      <w:tr w:rsidR="000C7527" w:rsidTr="009A7C9C">
        <w:tc>
          <w:tcPr>
            <w:tcW w:w="2148" w:type="dxa"/>
          </w:tcPr>
          <w:p w:rsidR="000C7527" w:rsidRDefault="000C7527" w:rsidP="009A7C9C">
            <w:r>
              <w:t>email</w:t>
            </w:r>
          </w:p>
        </w:tc>
        <w:tc>
          <w:tcPr>
            <w:tcW w:w="2143" w:type="dxa"/>
          </w:tcPr>
          <w:p w:rsidR="000C7527" w:rsidRDefault="000C7527" w:rsidP="009A7C9C">
            <w:r>
              <w:t>VARCHAR(255)</w:t>
            </w:r>
          </w:p>
        </w:tc>
        <w:tc>
          <w:tcPr>
            <w:tcW w:w="2132" w:type="dxa"/>
          </w:tcPr>
          <w:p w:rsidR="000C7527" w:rsidRDefault="000C7527" w:rsidP="009A7C9C">
            <w:r>
              <w:t>User email (login ID)</w:t>
            </w:r>
          </w:p>
        </w:tc>
        <w:tc>
          <w:tcPr>
            <w:tcW w:w="2433" w:type="dxa"/>
          </w:tcPr>
          <w:p w:rsidR="000C7527" w:rsidRDefault="000C7527" w:rsidP="009A7C9C">
            <w:r>
              <w:t>UNIQUE, NOT NULL</w:t>
            </w:r>
          </w:p>
        </w:tc>
      </w:tr>
      <w:tr w:rsidR="000C7527" w:rsidTr="009A7C9C">
        <w:tc>
          <w:tcPr>
            <w:tcW w:w="2148" w:type="dxa"/>
          </w:tcPr>
          <w:p w:rsidR="000C7527" w:rsidRDefault="000C7527" w:rsidP="009A7C9C">
            <w:r>
              <w:t>password</w:t>
            </w:r>
          </w:p>
        </w:tc>
        <w:tc>
          <w:tcPr>
            <w:tcW w:w="2143" w:type="dxa"/>
          </w:tcPr>
          <w:p w:rsidR="000C7527" w:rsidRDefault="000C7527" w:rsidP="009A7C9C">
            <w:r>
              <w:t>VARCHAR(255)</w:t>
            </w:r>
          </w:p>
        </w:tc>
        <w:tc>
          <w:tcPr>
            <w:tcW w:w="2132" w:type="dxa"/>
          </w:tcPr>
          <w:p w:rsidR="000C7527" w:rsidRDefault="000C7527" w:rsidP="009A7C9C">
            <w:r>
              <w:t>Encrypted password</w:t>
            </w:r>
          </w:p>
        </w:tc>
        <w:tc>
          <w:tcPr>
            <w:tcW w:w="2433" w:type="dxa"/>
          </w:tcPr>
          <w:p w:rsidR="000C7527" w:rsidRDefault="000C7527" w:rsidP="009A7C9C">
            <w:r>
              <w:t>NOT NULL</w:t>
            </w:r>
          </w:p>
        </w:tc>
      </w:tr>
      <w:tr w:rsidR="000C7527" w:rsidTr="009A7C9C">
        <w:tc>
          <w:tcPr>
            <w:tcW w:w="2148" w:type="dxa"/>
          </w:tcPr>
          <w:p w:rsidR="000C7527" w:rsidRDefault="000C7527" w:rsidP="009A7C9C">
            <w:r>
              <w:t>phone</w:t>
            </w:r>
          </w:p>
        </w:tc>
        <w:tc>
          <w:tcPr>
            <w:tcW w:w="2143" w:type="dxa"/>
          </w:tcPr>
          <w:p w:rsidR="000C7527" w:rsidRDefault="000C7527" w:rsidP="009A7C9C">
            <w:r>
              <w:t>VARCHAR(20)</w:t>
            </w:r>
          </w:p>
        </w:tc>
        <w:tc>
          <w:tcPr>
            <w:tcW w:w="2132" w:type="dxa"/>
          </w:tcPr>
          <w:p w:rsidR="000C7527" w:rsidRDefault="000C7527" w:rsidP="009A7C9C">
            <w:r>
              <w:t>Phone number for SMS alerts</w:t>
            </w:r>
          </w:p>
        </w:tc>
        <w:tc>
          <w:tcPr>
            <w:tcW w:w="2433" w:type="dxa"/>
          </w:tcPr>
          <w:p w:rsidR="000C7527" w:rsidRDefault="000C7527" w:rsidP="009A7C9C">
            <w:r>
              <w:t>NOT NULL</w:t>
            </w:r>
          </w:p>
        </w:tc>
      </w:tr>
      <w:tr w:rsidR="000C7527" w:rsidTr="009A7C9C">
        <w:tc>
          <w:tcPr>
            <w:tcW w:w="2148" w:type="dxa"/>
          </w:tcPr>
          <w:p w:rsidR="000C7527" w:rsidRDefault="000C7527" w:rsidP="009A7C9C">
            <w:proofErr w:type="spellStart"/>
            <w:r>
              <w:t>registration_date</w:t>
            </w:r>
            <w:proofErr w:type="spellEnd"/>
          </w:p>
        </w:tc>
        <w:tc>
          <w:tcPr>
            <w:tcW w:w="2143" w:type="dxa"/>
          </w:tcPr>
          <w:p w:rsidR="000C7527" w:rsidRDefault="000C7527" w:rsidP="009A7C9C">
            <w:r>
              <w:t>TIMESTAMP</w:t>
            </w:r>
          </w:p>
        </w:tc>
        <w:tc>
          <w:tcPr>
            <w:tcW w:w="2132" w:type="dxa"/>
          </w:tcPr>
          <w:p w:rsidR="000C7527" w:rsidRDefault="000C7527" w:rsidP="009A7C9C">
            <w:r>
              <w:t>Date of registration</w:t>
            </w:r>
          </w:p>
        </w:tc>
        <w:tc>
          <w:tcPr>
            <w:tcW w:w="2433" w:type="dxa"/>
          </w:tcPr>
          <w:p w:rsidR="000C7527" w:rsidRDefault="000C7527" w:rsidP="009A7C9C">
            <w:r>
              <w:t>DEFAULT CURRENT_TIMESTAMP</w:t>
            </w:r>
          </w:p>
        </w:tc>
      </w:tr>
    </w:tbl>
    <w:p w:rsidR="000C7527" w:rsidRDefault="000C7527" w:rsidP="000C7527">
      <w:pPr>
        <w:pStyle w:val="Heading1"/>
      </w:pPr>
    </w:p>
    <w:p w:rsidR="000C7527" w:rsidRDefault="000C7527" w:rsidP="000C7527">
      <w:pPr>
        <w:rPr>
          <w:b/>
          <w:bCs/>
        </w:rPr>
      </w:pPr>
      <w:r>
        <w:rPr>
          <w:b/>
          <w:bCs/>
        </w:rPr>
        <w:t>Category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0"/>
        <w:gridCol w:w="2080"/>
        <w:gridCol w:w="2572"/>
        <w:gridCol w:w="2214"/>
      </w:tblGrid>
      <w:tr w:rsidR="000C7527" w:rsidTr="009A7C9C">
        <w:tc>
          <w:tcPr>
            <w:tcW w:w="1990" w:type="dxa"/>
          </w:tcPr>
          <w:p w:rsidR="000C7527" w:rsidRDefault="000C7527" w:rsidP="009A7C9C">
            <w:r>
              <w:rPr>
                <w:b/>
                <w:bCs/>
              </w:rPr>
              <w:t>Attribute</w:t>
            </w:r>
          </w:p>
        </w:tc>
        <w:tc>
          <w:tcPr>
            <w:tcW w:w="2080" w:type="dxa"/>
          </w:tcPr>
          <w:p w:rsidR="000C7527" w:rsidRDefault="000C7527" w:rsidP="009A7C9C">
            <w:r>
              <w:rPr>
                <w:b/>
                <w:bCs/>
              </w:rPr>
              <w:t>Type</w:t>
            </w:r>
          </w:p>
        </w:tc>
        <w:tc>
          <w:tcPr>
            <w:tcW w:w="2572" w:type="dxa"/>
          </w:tcPr>
          <w:p w:rsidR="000C7527" w:rsidRDefault="000C7527" w:rsidP="009A7C9C">
            <w:r>
              <w:rPr>
                <w:b/>
                <w:bCs/>
              </w:rPr>
              <w:t>Description</w:t>
            </w:r>
          </w:p>
        </w:tc>
        <w:tc>
          <w:tcPr>
            <w:tcW w:w="2214" w:type="dxa"/>
          </w:tcPr>
          <w:p w:rsidR="000C7527" w:rsidRDefault="000C7527" w:rsidP="009A7C9C">
            <w:r>
              <w:rPr>
                <w:b/>
                <w:bCs/>
              </w:rPr>
              <w:t>Constraints</w:t>
            </w:r>
          </w:p>
        </w:tc>
      </w:tr>
      <w:tr w:rsidR="000C7527" w:rsidTr="009A7C9C">
        <w:tc>
          <w:tcPr>
            <w:tcW w:w="1990" w:type="dxa"/>
            <w:shd w:val="clear" w:color="auto" w:fill="92CDDC" w:themeFill="accent5" w:themeFillTint="99"/>
          </w:tcPr>
          <w:p w:rsidR="000C7527" w:rsidRDefault="000C7527" w:rsidP="009A7C9C">
            <w:proofErr w:type="spellStart"/>
            <w:r>
              <w:t>Category_id</w:t>
            </w:r>
            <w:proofErr w:type="spellEnd"/>
          </w:p>
        </w:tc>
        <w:tc>
          <w:tcPr>
            <w:tcW w:w="2080" w:type="dxa"/>
            <w:shd w:val="clear" w:color="auto" w:fill="92CDDC" w:themeFill="accent5" w:themeFillTint="99"/>
          </w:tcPr>
          <w:p w:rsidR="000C7527" w:rsidRDefault="000C7527" w:rsidP="009A7C9C">
            <w:proofErr w:type="spellStart"/>
            <w:r>
              <w:t>uuid</w:t>
            </w:r>
            <w:proofErr w:type="spellEnd"/>
          </w:p>
        </w:tc>
        <w:tc>
          <w:tcPr>
            <w:tcW w:w="2572" w:type="dxa"/>
            <w:shd w:val="clear" w:color="auto" w:fill="92CDDC" w:themeFill="accent5" w:themeFillTint="99"/>
          </w:tcPr>
          <w:p w:rsidR="000C7527" w:rsidRDefault="000C7527" w:rsidP="009A7C9C">
            <w:r>
              <w:t>Unique identifier for a service category</w:t>
            </w:r>
          </w:p>
        </w:tc>
        <w:tc>
          <w:tcPr>
            <w:tcW w:w="2214" w:type="dxa"/>
            <w:shd w:val="clear" w:color="auto" w:fill="92CDDC" w:themeFill="accent5" w:themeFillTint="99"/>
          </w:tcPr>
          <w:p w:rsidR="000C7527" w:rsidRDefault="000C7527" w:rsidP="009A7C9C">
            <w:proofErr w:type="spellStart"/>
            <w:r>
              <w:t>Pk</w:t>
            </w:r>
            <w:proofErr w:type="spellEnd"/>
            <w:r>
              <w:t>, NOT NULL</w:t>
            </w:r>
          </w:p>
        </w:tc>
      </w:tr>
      <w:tr w:rsidR="000C7527" w:rsidTr="009A7C9C">
        <w:tc>
          <w:tcPr>
            <w:tcW w:w="1990" w:type="dxa"/>
          </w:tcPr>
          <w:p w:rsidR="000C7527" w:rsidRDefault="000C7527" w:rsidP="009A7C9C">
            <w:r>
              <w:t>name</w:t>
            </w:r>
          </w:p>
        </w:tc>
        <w:tc>
          <w:tcPr>
            <w:tcW w:w="2080" w:type="dxa"/>
          </w:tcPr>
          <w:p w:rsidR="000C7527" w:rsidRDefault="000C7527" w:rsidP="009A7C9C">
            <w:r>
              <w:t>VARCHAR(50)</w:t>
            </w:r>
          </w:p>
        </w:tc>
        <w:tc>
          <w:tcPr>
            <w:tcW w:w="2572" w:type="dxa"/>
          </w:tcPr>
          <w:p w:rsidR="000C7527" w:rsidRDefault="000C7527" w:rsidP="009A7C9C">
            <w:r>
              <w:t>Name of category services</w:t>
            </w:r>
          </w:p>
        </w:tc>
        <w:tc>
          <w:tcPr>
            <w:tcW w:w="2214" w:type="dxa"/>
          </w:tcPr>
          <w:p w:rsidR="000C7527" w:rsidRDefault="000C7527" w:rsidP="009A7C9C">
            <w:r>
              <w:t>NOT NULL</w:t>
            </w:r>
          </w:p>
        </w:tc>
      </w:tr>
      <w:tr w:rsidR="000C7527" w:rsidTr="009A7C9C">
        <w:tc>
          <w:tcPr>
            <w:tcW w:w="1990" w:type="dxa"/>
          </w:tcPr>
          <w:p w:rsidR="000C7527" w:rsidRDefault="000C7527" w:rsidP="009A7C9C">
            <w:r>
              <w:t>description</w:t>
            </w:r>
          </w:p>
        </w:tc>
        <w:tc>
          <w:tcPr>
            <w:tcW w:w="2080" w:type="dxa"/>
          </w:tcPr>
          <w:p w:rsidR="000C7527" w:rsidRDefault="000C7527" w:rsidP="009A7C9C">
            <w:r>
              <w:t>Text</w:t>
            </w:r>
          </w:p>
        </w:tc>
        <w:tc>
          <w:tcPr>
            <w:tcW w:w="2572" w:type="dxa"/>
          </w:tcPr>
          <w:p w:rsidR="000C7527" w:rsidRDefault="000C7527" w:rsidP="009A7C9C">
            <w:r>
              <w:t>Description about the service category</w:t>
            </w:r>
          </w:p>
        </w:tc>
        <w:tc>
          <w:tcPr>
            <w:tcW w:w="2214" w:type="dxa"/>
          </w:tcPr>
          <w:p w:rsidR="000C7527" w:rsidRDefault="000C7527" w:rsidP="009A7C9C">
            <w:proofErr w:type="spellStart"/>
            <w:r>
              <w:t>Nullable</w:t>
            </w:r>
            <w:proofErr w:type="spellEnd"/>
          </w:p>
        </w:tc>
      </w:tr>
    </w:tbl>
    <w:p w:rsidR="000C7527" w:rsidRDefault="000C7527" w:rsidP="000C7527"/>
    <w:p w:rsidR="000C7527" w:rsidRDefault="000C7527" w:rsidP="000C7527">
      <w:pPr>
        <w:rPr>
          <w:b/>
          <w:bCs/>
        </w:rPr>
      </w:pPr>
      <w:r>
        <w:rPr>
          <w:b/>
          <w:bCs/>
        </w:rPr>
        <w:lastRenderedPageBreak/>
        <w:t xml:space="preserve">Services Table: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7527" w:rsidTr="009A7C9C"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</w:tr>
      <w:tr w:rsidR="000C7527" w:rsidTr="009A7C9C">
        <w:trPr>
          <w:trHeight w:val="816"/>
        </w:trPr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proofErr w:type="spellStart"/>
            <w:r>
              <w:t>service_id</w:t>
            </w:r>
            <w:proofErr w:type="spellEnd"/>
          </w:p>
        </w:tc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r>
              <w:t>UUID</w:t>
            </w:r>
          </w:p>
        </w:tc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r>
              <w:t>Unique identifier for a service</w:t>
            </w:r>
          </w:p>
        </w:tc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r>
              <w:t>PK, NOT NULL</w:t>
            </w:r>
          </w:p>
        </w:tc>
      </w:tr>
      <w:tr w:rsidR="000C7527" w:rsidTr="009A7C9C"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proofErr w:type="spellStart"/>
            <w:r>
              <w:rPr>
                <w:rFonts w:ascii="Cambria" w:eastAsia="MS Mincho" w:hAnsi="Cambria" w:cs="Times New Roman"/>
                <w:lang w:eastAsia="zh-CN"/>
              </w:rPr>
              <w:t>Category_id</w:t>
            </w:r>
            <w:proofErr w:type="spellEnd"/>
          </w:p>
        </w:tc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UUID</w:t>
            </w:r>
          </w:p>
        </w:tc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Unique identifier for a service category</w:t>
            </w:r>
          </w:p>
        </w:tc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FK, NOT NULL</w:t>
            </w:r>
          </w:p>
        </w:tc>
      </w:tr>
      <w:tr w:rsidR="000C7527" w:rsidTr="009A7C9C"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proofErr w:type="spellStart"/>
            <w:r>
              <w:rPr>
                <w:rFonts w:ascii="Cambria" w:eastAsia="MS Mincho" w:hAnsi="Cambria" w:cs="Times New Roman"/>
                <w:lang w:eastAsia="zh-CN"/>
              </w:rPr>
              <w:t>policy_id</w:t>
            </w:r>
            <w:proofErr w:type="spellEnd"/>
          </w:p>
        </w:tc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UUID</w:t>
            </w:r>
          </w:p>
        </w:tc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Linked cancellation policy</w:t>
            </w:r>
          </w:p>
        </w:tc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 xml:space="preserve">FK → </w:t>
            </w:r>
            <w:proofErr w:type="spellStart"/>
            <w:r>
              <w:rPr>
                <w:rFonts w:ascii="Cambria" w:eastAsia="MS Mincho" w:hAnsi="Cambria" w:cs="Times New Roman"/>
                <w:lang w:eastAsia="zh-CN"/>
              </w:rPr>
              <w:t>cancellation_policies</w:t>
            </w:r>
            <w:proofErr w:type="spellEnd"/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pPr>
              <w:spacing w:beforeAutospacing="1" w:line="271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name</w:t>
            </w:r>
          </w:p>
        </w:tc>
        <w:tc>
          <w:tcPr>
            <w:tcW w:w="2160" w:type="dxa"/>
          </w:tcPr>
          <w:p w:rsidR="000C7527" w:rsidRDefault="000C7527" w:rsidP="009A7C9C">
            <w:pPr>
              <w:spacing w:beforeAutospacing="1" w:line="271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VARCHAR(100)</w:t>
            </w:r>
          </w:p>
        </w:tc>
        <w:tc>
          <w:tcPr>
            <w:tcW w:w="2160" w:type="dxa"/>
          </w:tcPr>
          <w:p w:rsidR="000C7527" w:rsidRDefault="000C7527" w:rsidP="009A7C9C">
            <w:pPr>
              <w:spacing w:beforeAutospacing="1" w:line="271" w:lineRule="auto"/>
            </w:pPr>
            <w:r>
              <w:rPr>
                <w:rFonts w:ascii="Cambria" w:eastAsia="MS Mincho" w:hAnsi="Cambria" w:cs="Times New Roman"/>
                <w:lang w:eastAsia="zh-CN"/>
              </w:rPr>
              <w:t xml:space="preserve">Service name </w:t>
            </w:r>
          </w:p>
        </w:tc>
        <w:tc>
          <w:tcPr>
            <w:tcW w:w="2160" w:type="dxa"/>
          </w:tcPr>
          <w:p w:rsidR="000C7527" w:rsidRDefault="000C7527" w:rsidP="009A7C9C">
            <w:pPr>
              <w:spacing w:beforeAutospacing="1" w:line="271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NOT NULL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r>
              <w:t>capacity</w:t>
            </w:r>
          </w:p>
        </w:tc>
        <w:tc>
          <w:tcPr>
            <w:tcW w:w="2160" w:type="dxa"/>
          </w:tcPr>
          <w:p w:rsidR="000C7527" w:rsidRDefault="000C7527" w:rsidP="009A7C9C">
            <w:r>
              <w:t>INT</w:t>
            </w:r>
          </w:p>
        </w:tc>
        <w:tc>
          <w:tcPr>
            <w:tcW w:w="2160" w:type="dxa"/>
          </w:tcPr>
          <w:p w:rsidR="000C7527" w:rsidRDefault="000C7527" w:rsidP="009A7C9C">
            <w:r>
              <w:t>Max occupancy (for facilities)</w:t>
            </w:r>
          </w:p>
        </w:tc>
        <w:tc>
          <w:tcPr>
            <w:tcW w:w="2160" w:type="dxa"/>
          </w:tcPr>
          <w:p w:rsidR="000C7527" w:rsidRDefault="000C7527" w:rsidP="009A7C9C">
            <w:r>
              <w:t>DEFAULT 1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pPr>
              <w:spacing w:beforeAutospacing="1" w:line="273" w:lineRule="auto"/>
            </w:pPr>
            <w:proofErr w:type="spellStart"/>
            <w:r>
              <w:rPr>
                <w:rFonts w:ascii="Cambria" w:eastAsia="MS Mincho" w:hAnsi="Cambria" w:cs="Times New Roman"/>
                <w:lang w:eastAsia="zh-CN"/>
              </w:rPr>
              <w:t>base_price</w:t>
            </w:r>
            <w:proofErr w:type="spellEnd"/>
          </w:p>
        </w:tc>
        <w:tc>
          <w:tcPr>
            <w:tcW w:w="2160" w:type="dxa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DECIMAL(10,2)</w:t>
            </w:r>
          </w:p>
        </w:tc>
        <w:tc>
          <w:tcPr>
            <w:tcW w:w="2160" w:type="dxa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Base price per unit</w:t>
            </w:r>
          </w:p>
        </w:tc>
        <w:tc>
          <w:tcPr>
            <w:tcW w:w="2160" w:type="dxa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NOT NULL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r>
              <w:t>status</w:t>
            </w:r>
          </w:p>
        </w:tc>
        <w:tc>
          <w:tcPr>
            <w:tcW w:w="2160" w:type="dxa"/>
          </w:tcPr>
          <w:p w:rsidR="000C7527" w:rsidRDefault="000C7527" w:rsidP="009A7C9C">
            <w:r>
              <w:t>ENUM</w:t>
            </w:r>
          </w:p>
        </w:tc>
        <w:tc>
          <w:tcPr>
            <w:tcW w:w="2160" w:type="dxa"/>
          </w:tcPr>
          <w:p w:rsidR="000C7527" w:rsidRDefault="000C7527" w:rsidP="009A7C9C">
            <w:r>
              <w:t>Available, Under Maintenance</w:t>
            </w:r>
          </w:p>
        </w:tc>
        <w:tc>
          <w:tcPr>
            <w:tcW w:w="2160" w:type="dxa"/>
          </w:tcPr>
          <w:p w:rsidR="000C7527" w:rsidRDefault="000C7527" w:rsidP="009A7C9C">
            <w:r>
              <w:t>DEFAULT 'Available'</w:t>
            </w:r>
          </w:p>
        </w:tc>
      </w:tr>
    </w:tbl>
    <w:p w:rsidR="000C7527" w:rsidRDefault="000C7527" w:rsidP="000C7527">
      <w:pPr>
        <w:pStyle w:val="Heading1"/>
      </w:pPr>
    </w:p>
    <w:p w:rsidR="000C7527" w:rsidRDefault="000C7527" w:rsidP="000C75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Table: resources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7527" w:rsidTr="009A7C9C"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</w:tr>
      <w:tr w:rsidR="000C7527" w:rsidTr="009A7C9C"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proofErr w:type="spellStart"/>
            <w:r>
              <w:t>resource_id</w:t>
            </w:r>
            <w:proofErr w:type="spellEnd"/>
          </w:p>
        </w:tc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r>
              <w:t>UUID</w:t>
            </w:r>
          </w:p>
        </w:tc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r>
              <w:t>Unique ID for facility/equipment</w:t>
            </w:r>
          </w:p>
        </w:tc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r>
              <w:t>PK, NOT NULL</w:t>
            </w:r>
          </w:p>
        </w:tc>
      </w:tr>
      <w:tr w:rsidR="000C7527" w:rsidTr="009A7C9C"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proofErr w:type="spellStart"/>
            <w:r>
              <w:t>service_id</w:t>
            </w:r>
            <w:proofErr w:type="spellEnd"/>
          </w:p>
        </w:tc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r>
              <w:t>UUID</w:t>
            </w:r>
          </w:p>
        </w:tc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r>
              <w:t>Associated service (</w:t>
            </w:r>
            <w:proofErr w:type="spellStart"/>
            <w:r>
              <w:t>nullable</w:t>
            </w:r>
            <w:proofErr w:type="spellEnd"/>
            <w:r>
              <w:t>)</w:t>
            </w:r>
          </w:p>
        </w:tc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r>
              <w:t>FK → services, NULLABLE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r>
              <w:t>name</w:t>
            </w:r>
          </w:p>
        </w:tc>
        <w:tc>
          <w:tcPr>
            <w:tcW w:w="2160" w:type="dxa"/>
          </w:tcPr>
          <w:p w:rsidR="000C7527" w:rsidRDefault="000C7527" w:rsidP="009A7C9C">
            <w:r>
              <w:t>VARCHAR(100)</w:t>
            </w:r>
          </w:p>
        </w:tc>
        <w:tc>
          <w:tcPr>
            <w:tcW w:w="2160" w:type="dxa"/>
          </w:tcPr>
          <w:p w:rsidR="000C7527" w:rsidRDefault="000C7527" w:rsidP="009A7C9C">
            <w:r>
              <w:t>Resource name (e.g., "Tennis Court #1")</w:t>
            </w:r>
          </w:p>
        </w:tc>
        <w:tc>
          <w:tcPr>
            <w:tcW w:w="2160" w:type="dxa"/>
          </w:tcPr>
          <w:p w:rsidR="000C7527" w:rsidRDefault="000C7527" w:rsidP="009A7C9C">
            <w:r>
              <w:t>NOT NULL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r>
              <w:t>type</w:t>
            </w:r>
          </w:p>
        </w:tc>
        <w:tc>
          <w:tcPr>
            <w:tcW w:w="2160" w:type="dxa"/>
          </w:tcPr>
          <w:p w:rsidR="000C7527" w:rsidRDefault="000C7527" w:rsidP="009A7C9C">
            <w:r>
              <w:t>ENUM</w:t>
            </w:r>
          </w:p>
        </w:tc>
        <w:tc>
          <w:tcPr>
            <w:tcW w:w="2160" w:type="dxa"/>
          </w:tcPr>
          <w:p w:rsidR="000C7527" w:rsidRDefault="000C7527" w:rsidP="009A7C9C">
            <w:r>
              <w:t>Facility, Equipment</w:t>
            </w:r>
          </w:p>
        </w:tc>
        <w:tc>
          <w:tcPr>
            <w:tcW w:w="2160" w:type="dxa"/>
          </w:tcPr>
          <w:p w:rsidR="000C7527" w:rsidRDefault="000C7527" w:rsidP="009A7C9C">
            <w:r>
              <w:t>NOT NULL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pPr>
              <w:rPr>
                <w:color w:val="FF0000"/>
              </w:rPr>
            </w:pPr>
            <w:r>
              <w:rPr>
                <w:color w:val="FF0000"/>
              </w:rPr>
              <w:t>status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color w:val="FF0000"/>
              </w:rPr>
            </w:pPr>
            <w:r>
              <w:rPr>
                <w:color w:val="FF0000"/>
              </w:rPr>
              <w:t>ENUM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color w:val="FF0000"/>
              </w:rPr>
            </w:pPr>
            <w:r>
              <w:rPr>
                <w:color w:val="FF0000"/>
              </w:rPr>
              <w:t>Available, Under Maintenance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color w:val="FF0000"/>
              </w:rPr>
            </w:pPr>
            <w:r>
              <w:rPr>
                <w:color w:val="FF0000"/>
              </w:rPr>
              <w:t>DEFAULT 'Available'</w:t>
            </w:r>
          </w:p>
        </w:tc>
      </w:tr>
    </w:tbl>
    <w:p w:rsidR="000C7527" w:rsidRDefault="000C7527" w:rsidP="000C7527"/>
    <w:p w:rsidR="000C7527" w:rsidRDefault="000C7527" w:rsidP="000C7527"/>
    <w:p w:rsidR="000C7527" w:rsidRDefault="000C7527" w:rsidP="000C7527"/>
    <w:p w:rsidR="000C7527" w:rsidRDefault="000C7527" w:rsidP="000C7527">
      <w:pPr>
        <w:rPr>
          <w:b/>
          <w:bCs/>
        </w:rPr>
      </w:pPr>
    </w:p>
    <w:p w:rsidR="000C7527" w:rsidRDefault="000C7527" w:rsidP="000C7527">
      <w:pPr>
        <w:rPr>
          <w:b/>
          <w:bCs/>
        </w:rPr>
      </w:pPr>
    </w:p>
    <w:p w:rsidR="000C7527" w:rsidRDefault="000C7527" w:rsidP="000C75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Schedules Table: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7527" w:rsidTr="009A7C9C"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</w:tr>
      <w:tr w:rsidR="000C7527" w:rsidTr="009A7C9C"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proofErr w:type="spellStart"/>
            <w:r>
              <w:t>schedule_id</w:t>
            </w:r>
            <w:proofErr w:type="spellEnd"/>
          </w:p>
        </w:tc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r>
              <w:t>UUID</w:t>
            </w:r>
          </w:p>
        </w:tc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r>
              <w:t>Unique schedule slot</w:t>
            </w:r>
          </w:p>
        </w:tc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r>
              <w:t>PK, NOT NULL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proofErr w:type="spellStart"/>
            <w:r>
              <w:t>select_date</w:t>
            </w:r>
            <w:proofErr w:type="spellEnd"/>
          </w:p>
        </w:tc>
        <w:tc>
          <w:tcPr>
            <w:tcW w:w="2160" w:type="dxa"/>
          </w:tcPr>
          <w:p w:rsidR="000C7527" w:rsidRDefault="000C7527" w:rsidP="009A7C9C">
            <w:r>
              <w:t>TIMESTAMP</w:t>
            </w:r>
          </w:p>
        </w:tc>
        <w:tc>
          <w:tcPr>
            <w:tcW w:w="2160" w:type="dxa"/>
          </w:tcPr>
          <w:p w:rsidR="000C7527" w:rsidRDefault="000C7527" w:rsidP="009A7C9C">
            <w:r>
              <w:t>Slot start time</w:t>
            </w:r>
          </w:p>
        </w:tc>
        <w:tc>
          <w:tcPr>
            <w:tcW w:w="2160" w:type="dxa"/>
          </w:tcPr>
          <w:p w:rsidR="000C7527" w:rsidRDefault="000C7527" w:rsidP="009A7C9C">
            <w:r>
              <w:t>NOT NULL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proofErr w:type="spellStart"/>
            <w:r>
              <w:t>start_time</w:t>
            </w:r>
            <w:proofErr w:type="spellEnd"/>
          </w:p>
        </w:tc>
        <w:tc>
          <w:tcPr>
            <w:tcW w:w="2160" w:type="dxa"/>
          </w:tcPr>
          <w:p w:rsidR="000C7527" w:rsidRDefault="000C7527" w:rsidP="009A7C9C">
            <w:r>
              <w:t>TIMESTAMP</w:t>
            </w:r>
          </w:p>
        </w:tc>
        <w:tc>
          <w:tcPr>
            <w:tcW w:w="2160" w:type="dxa"/>
          </w:tcPr>
          <w:p w:rsidR="000C7527" w:rsidRDefault="000C7527" w:rsidP="009A7C9C">
            <w:r>
              <w:t>Slot end time</w:t>
            </w:r>
          </w:p>
        </w:tc>
        <w:tc>
          <w:tcPr>
            <w:tcW w:w="2160" w:type="dxa"/>
          </w:tcPr>
          <w:p w:rsidR="000C7527" w:rsidRDefault="000C7527" w:rsidP="009A7C9C">
            <w:r>
              <w:t>NOT NULL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proofErr w:type="spellStart"/>
            <w:r>
              <w:t>End_time</w:t>
            </w:r>
            <w:proofErr w:type="spellEnd"/>
          </w:p>
        </w:tc>
        <w:tc>
          <w:tcPr>
            <w:tcW w:w="2160" w:type="dxa"/>
          </w:tcPr>
          <w:p w:rsidR="000C7527" w:rsidRDefault="000C7527" w:rsidP="009A7C9C">
            <w:r>
              <w:t>TIMESTAMP</w:t>
            </w:r>
          </w:p>
        </w:tc>
        <w:tc>
          <w:tcPr>
            <w:tcW w:w="2160" w:type="dxa"/>
          </w:tcPr>
          <w:p w:rsidR="000C7527" w:rsidRDefault="000C7527" w:rsidP="009A7C9C">
            <w:r>
              <w:t>Slot start date</w:t>
            </w:r>
          </w:p>
        </w:tc>
        <w:tc>
          <w:tcPr>
            <w:tcW w:w="2160" w:type="dxa"/>
          </w:tcPr>
          <w:p w:rsidR="000C7527" w:rsidRDefault="000C7527" w:rsidP="009A7C9C">
            <w:r>
              <w:t>NOT NULL</w:t>
            </w:r>
          </w:p>
        </w:tc>
      </w:tr>
    </w:tbl>
    <w:p w:rsidR="000C7527" w:rsidRDefault="000C7527" w:rsidP="000C7527">
      <w:pPr>
        <w:pStyle w:val="Heading1"/>
      </w:pPr>
    </w:p>
    <w:p w:rsidR="000C7527" w:rsidRDefault="000C7527" w:rsidP="000C75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Bookings Table: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48"/>
        <w:gridCol w:w="2143"/>
        <w:gridCol w:w="2132"/>
        <w:gridCol w:w="2433"/>
      </w:tblGrid>
      <w:tr w:rsidR="000C7527" w:rsidTr="009A7C9C">
        <w:tc>
          <w:tcPr>
            <w:tcW w:w="2148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2143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132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33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</w:tr>
      <w:tr w:rsidR="000C7527" w:rsidTr="009A7C9C">
        <w:tc>
          <w:tcPr>
            <w:tcW w:w="2148" w:type="dxa"/>
            <w:shd w:val="clear" w:color="auto" w:fill="92CDDC" w:themeFill="accent5" w:themeFillTint="99"/>
          </w:tcPr>
          <w:p w:rsidR="000C7527" w:rsidRDefault="000C7527" w:rsidP="009A7C9C">
            <w:proofErr w:type="spellStart"/>
            <w:r>
              <w:t>booking_id</w:t>
            </w:r>
            <w:proofErr w:type="spellEnd"/>
          </w:p>
        </w:tc>
        <w:tc>
          <w:tcPr>
            <w:tcW w:w="2143" w:type="dxa"/>
            <w:shd w:val="clear" w:color="auto" w:fill="92CDDC" w:themeFill="accent5" w:themeFillTint="99"/>
          </w:tcPr>
          <w:p w:rsidR="000C7527" w:rsidRDefault="000C7527" w:rsidP="009A7C9C">
            <w:r>
              <w:t>UUID</w:t>
            </w:r>
          </w:p>
        </w:tc>
        <w:tc>
          <w:tcPr>
            <w:tcW w:w="2132" w:type="dxa"/>
            <w:shd w:val="clear" w:color="auto" w:fill="92CDDC" w:themeFill="accent5" w:themeFillTint="99"/>
          </w:tcPr>
          <w:p w:rsidR="000C7527" w:rsidRDefault="000C7527" w:rsidP="009A7C9C">
            <w:r>
              <w:t>Unique booking identifier</w:t>
            </w:r>
          </w:p>
        </w:tc>
        <w:tc>
          <w:tcPr>
            <w:tcW w:w="2433" w:type="dxa"/>
            <w:shd w:val="clear" w:color="auto" w:fill="92CDDC" w:themeFill="accent5" w:themeFillTint="99"/>
          </w:tcPr>
          <w:p w:rsidR="000C7527" w:rsidRDefault="000C7527" w:rsidP="009A7C9C">
            <w:r>
              <w:t>PK, NOT NULL</w:t>
            </w:r>
          </w:p>
        </w:tc>
      </w:tr>
      <w:tr w:rsidR="000C7527" w:rsidTr="009A7C9C">
        <w:tc>
          <w:tcPr>
            <w:tcW w:w="2148" w:type="dxa"/>
            <w:shd w:val="clear" w:color="auto" w:fill="F2DCDC" w:themeFill="accent2" w:themeFillTint="32"/>
          </w:tcPr>
          <w:p w:rsidR="000C7527" w:rsidRDefault="000C7527" w:rsidP="009A7C9C">
            <w:proofErr w:type="spellStart"/>
            <w:r>
              <w:t>user_id</w:t>
            </w:r>
            <w:proofErr w:type="spellEnd"/>
          </w:p>
        </w:tc>
        <w:tc>
          <w:tcPr>
            <w:tcW w:w="2143" w:type="dxa"/>
            <w:shd w:val="clear" w:color="auto" w:fill="F2DCDC" w:themeFill="accent2" w:themeFillTint="32"/>
          </w:tcPr>
          <w:p w:rsidR="000C7527" w:rsidRDefault="000C7527" w:rsidP="009A7C9C">
            <w:r>
              <w:t>UUID</w:t>
            </w:r>
          </w:p>
        </w:tc>
        <w:tc>
          <w:tcPr>
            <w:tcW w:w="2132" w:type="dxa"/>
            <w:shd w:val="clear" w:color="auto" w:fill="F2DCDC" w:themeFill="accent2" w:themeFillTint="32"/>
          </w:tcPr>
          <w:p w:rsidR="000C7527" w:rsidRDefault="000C7527" w:rsidP="009A7C9C">
            <w:r>
              <w:t>User who made the booking</w:t>
            </w:r>
          </w:p>
        </w:tc>
        <w:tc>
          <w:tcPr>
            <w:tcW w:w="2433" w:type="dxa"/>
            <w:shd w:val="clear" w:color="auto" w:fill="F2DCDC" w:themeFill="accent2" w:themeFillTint="32"/>
          </w:tcPr>
          <w:p w:rsidR="000C7527" w:rsidRDefault="000C7527" w:rsidP="009A7C9C">
            <w:r>
              <w:t>FK → users, NOT NULL</w:t>
            </w:r>
          </w:p>
        </w:tc>
      </w:tr>
      <w:tr w:rsidR="000C7527" w:rsidTr="009A7C9C">
        <w:tc>
          <w:tcPr>
            <w:tcW w:w="2148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proofErr w:type="spellStart"/>
            <w:r>
              <w:rPr>
                <w:rFonts w:ascii="Cambria" w:eastAsia="MS Mincho" w:hAnsi="Cambria" w:cs="Times New Roman"/>
                <w:lang w:eastAsia="zh-CN"/>
              </w:rPr>
              <w:t>service_id</w:t>
            </w:r>
            <w:proofErr w:type="spellEnd"/>
          </w:p>
        </w:tc>
        <w:tc>
          <w:tcPr>
            <w:tcW w:w="2143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UUID</w:t>
            </w:r>
          </w:p>
        </w:tc>
        <w:tc>
          <w:tcPr>
            <w:tcW w:w="2132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Booked service</w:t>
            </w:r>
          </w:p>
        </w:tc>
        <w:tc>
          <w:tcPr>
            <w:tcW w:w="2433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FK → services, PK, NOT NULL</w:t>
            </w:r>
          </w:p>
        </w:tc>
      </w:tr>
      <w:tr w:rsidR="000C7527" w:rsidTr="009A7C9C">
        <w:tc>
          <w:tcPr>
            <w:tcW w:w="2148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proofErr w:type="spellStart"/>
            <w:r>
              <w:rPr>
                <w:rFonts w:ascii="Cambria" w:eastAsia="MS Mincho" w:hAnsi="Cambria" w:cs="Times New Roman"/>
                <w:lang w:eastAsia="zh-CN"/>
              </w:rPr>
              <w:t>schedule_id</w:t>
            </w:r>
            <w:proofErr w:type="spellEnd"/>
          </w:p>
        </w:tc>
        <w:tc>
          <w:tcPr>
            <w:tcW w:w="2143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UUID</w:t>
            </w:r>
          </w:p>
        </w:tc>
        <w:tc>
          <w:tcPr>
            <w:tcW w:w="2132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Unique schedule slot</w:t>
            </w:r>
          </w:p>
        </w:tc>
        <w:tc>
          <w:tcPr>
            <w:tcW w:w="2433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FK, NOT NULL</w:t>
            </w:r>
          </w:p>
        </w:tc>
      </w:tr>
      <w:tr w:rsidR="000C7527" w:rsidTr="009A7C9C">
        <w:tc>
          <w:tcPr>
            <w:tcW w:w="2148" w:type="dxa"/>
          </w:tcPr>
          <w:p w:rsidR="000C7527" w:rsidRDefault="000C7527" w:rsidP="009A7C9C">
            <w:proofErr w:type="spellStart"/>
            <w:r>
              <w:t>total_amount</w:t>
            </w:r>
            <w:proofErr w:type="spellEnd"/>
          </w:p>
        </w:tc>
        <w:tc>
          <w:tcPr>
            <w:tcW w:w="2143" w:type="dxa"/>
          </w:tcPr>
          <w:p w:rsidR="000C7527" w:rsidRDefault="000C7527" w:rsidP="009A7C9C">
            <w:r>
              <w:t>DECIMAL(10,2)</w:t>
            </w:r>
          </w:p>
        </w:tc>
        <w:tc>
          <w:tcPr>
            <w:tcW w:w="2132" w:type="dxa"/>
          </w:tcPr>
          <w:p w:rsidR="000C7527" w:rsidRDefault="000C7527" w:rsidP="009A7C9C">
            <w:r>
              <w:t>Total cost for booking service</w:t>
            </w:r>
          </w:p>
        </w:tc>
        <w:tc>
          <w:tcPr>
            <w:tcW w:w="2433" w:type="dxa"/>
          </w:tcPr>
          <w:p w:rsidR="000C7527" w:rsidRDefault="000C7527" w:rsidP="009A7C9C">
            <w:r>
              <w:t>NOT NULL</w:t>
            </w:r>
          </w:p>
        </w:tc>
      </w:tr>
      <w:tr w:rsidR="000C7527" w:rsidTr="009A7C9C">
        <w:tc>
          <w:tcPr>
            <w:tcW w:w="2148" w:type="dxa"/>
          </w:tcPr>
          <w:p w:rsidR="000C7527" w:rsidRDefault="000C7527" w:rsidP="009A7C9C">
            <w:proofErr w:type="spellStart"/>
            <w:r>
              <w:t>cancellation_time</w:t>
            </w:r>
            <w:proofErr w:type="spellEnd"/>
          </w:p>
        </w:tc>
        <w:tc>
          <w:tcPr>
            <w:tcW w:w="2143" w:type="dxa"/>
          </w:tcPr>
          <w:p w:rsidR="000C7527" w:rsidRDefault="000C7527" w:rsidP="009A7C9C">
            <w:r>
              <w:t>TIMESTAMP</w:t>
            </w:r>
          </w:p>
        </w:tc>
        <w:tc>
          <w:tcPr>
            <w:tcW w:w="2132" w:type="dxa"/>
          </w:tcPr>
          <w:p w:rsidR="000C7527" w:rsidRDefault="000C7527" w:rsidP="009A7C9C">
            <w:r>
              <w:t>Timestamp when cancelled (for refunds)</w:t>
            </w:r>
          </w:p>
        </w:tc>
        <w:tc>
          <w:tcPr>
            <w:tcW w:w="2433" w:type="dxa"/>
          </w:tcPr>
          <w:p w:rsidR="000C7527" w:rsidRDefault="000C7527" w:rsidP="009A7C9C">
            <w:r>
              <w:t>NULLABLE</w:t>
            </w:r>
          </w:p>
        </w:tc>
      </w:tr>
      <w:tr w:rsidR="000C7527" w:rsidTr="009A7C9C">
        <w:tc>
          <w:tcPr>
            <w:tcW w:w="2148" w:type="dxa"/>
            <w:shd w:val="clear" w:color="auto" w:fill="auto"/>
          </w:tcPr>
          <w:p w:rsidR="000C7527" w:rsidRDefault="000C7527" w:rsidP="009A7C9C">
            <w:pPr>
              <w:spacing w:beforeAutospacing="1" w:line="273" w:lineRule="auto"/>
            </w:pPr>
            <w:proofErr w:type="spellStart"/>
            <w:r>
              <w:rPr>
                <w:rFonts w:ascii="Cambria" w:eastAsia="MS Mincho" w:hAnsi="Cambria" w:cs="Times New Roman"/>
                <w:lang w:eastAsia="zh-CN"/>
              </w:rPr>
              <w:t>booking_date</w:t>
            </w:r>
            <w:proofErr w:type="spellEnd"/>
          </w:p>
        </w:tc>
        <w:tc>
          <w:tcPr>
            <w:tcW w:w="2143" w:type="dxa"/>
            <w:shd w:val="clear" w:color="auto" w:fill="auto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TIMESTAMP</w:t>
            </w:r>
          </w:p>
        </w:tc>
        <w:tc>
          <w:tcPr>
            <w:tcW w:w="2132" w:type="dxa"/>
            <w:shd w:val="clear" w:color="auto" w:fill="auto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Date/time of booking creation</w:t>
            </w:r>
          </w:p>
        </w:tc>
        <w:tc>
          <w:tcPr>
            <w:tcW w:w="2433" w:type="dxa"/>
            <w:shd w:val="clear" w:color="auto" w:fill="auto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DEFAULT CURRENT_TIMESTAMP</w:t>
            </w:r>
          </w:p>
        </w:tc>
      </w:tr>
      <w:tr w:rsidR="000C7527" w:rsidTr="009A7C9C">
        <w:tc>
          <w:tcPr>
            <w:tcW w:w="2148" w:type="dxa"/>
            <w:shd w:val="clear" w:color="auto" w:fill="auto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status</w:t>
            </w:r>
          </w:p>
        </w:tc>
        <w:tc>
          <w:tcPr>
            <w:tcW w:w="2143" w:type="dxa"/>
            <w:shd w:val="clear" w:color="auto" w:fill="auto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ENUM</w:t>
            </w:r>
          </w:p>
        </w:tc>
        <w:tc>
          <w:tcPr>
            <w:tcW w:w="2132" w:type="dxa"/>
            <w:shd w:val="clear" w:color="auto" w:fill="auto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Confirmed, Pending, Cancelled</w:t>
            </w:r>
          </w:p>
        </w:tc>
        <w:tc>
          <w:tcPr>
            <w:tcW w:w="2433" w:type="dxa"/>
            <w:shd w:val="clear" w:color="auto" w:fill="auto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DEFAULT 'Pending'</w:t>
            </w:r>
          </w:p>
        </w:tc>
      </w:tr>
    </w:tbl>
    <w:p w:rsidR="000C7527" w:rsidRDefault="000C7527" w:rsidP="000C7527">
      <w:pPr>
        <w:pStyle w:val="Heading1"/>
      </w:pPr>
    </w:p>
    <w:p w:rsidR="000C7527" w:rsidRDefault="000C7527" w:rsidP="000C7527">
      <w:pPr>
        <w:rPr>
          <w:b/>
          <w:bCs/>
        </w:rPr>
      </w:pPr>
      <w:r>
        <w:rPr>
          <w:b/>
          <w:bCs/>
        </w:rPr>
        <w:t xml:space="preserve"> </w:t>
      </w:r>
    </w:p>
    <w:p w:rsidR="000C7527" w:rsidRDefault="000C7527" w:rsidP="000C75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Payments Table: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7527" w:rsidTr="009A7C9C"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</w:tr>
      <w:tr w:rsidR="000C7527" w:rsidTr="009A7C9C"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proofErr w:type="spellStart"/>
            <w:r>
              <w:t>payment_id</w:t>
            </w:r>
            <w:proofErr w:type="spellEnd"/>
          </w:p>
        </w:tc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r>
              <w:t>UUID</w:t>
            </w:r>
          </w:p>
        </w:tc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r>
              <w:t>Unique payment ID</w:t>
            </w:r>
          </w:p>
        </w:tc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r>
              <w:t>PK, NOT NULL</w:t>
            </w:r>
          </w:p>
        </w:tc>
      </w:tr>
      <w:tr w:rsidR="000C7527" w:rsidTr="009A7C9C"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proofErr w:type="spellStart"/>
            <w:r>
              <w:t>booking_id</w:t>
            </w:r>
            <w:proofErr w:type="spellEnd"/>
          </w:p>
        </w:tc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r>
              <w:t>UUID</w:t>
            </w:r>
          </w:p>
        </w:tc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r>
              <w:t>Associated booking</w:t>
            </w:r>
          </w:p>
        </w:tc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r>
              <w:t>FK → bookings, NOT NULL</w:t>
            </w:r>
          </w:p>
        </w:tc>
      </w:tr>
      <w:tr w:rsidR="000C7527" w:rsidTr="009A7C9C"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proofErr w:type="spellStart"/>
            <w:r>
              <w:rPr>
                <w:rFonts w:ascii="Cambria" w:eastAsia="MS Mincho" w:hAnsi="Cambria" w:cs="Times New Roman"/>
                <w:lang w:eastAsia="zh-CN"/>
              </w:rPr>
              <w:t>transaction_id</w:t>
            </w:r>
            <w:proofErr w:type="spellEnd"/>
          </w:p>
        </w:tc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VARCHAR(255)</w:t>
            </w:r>
          </w:p>
        </w:tc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Gateway transaction ID</w:t>
            </w:r>
          </w:p>
        </w:tc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UNIQUE, NOT NULL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amount</w:t>
            </w:r>
          </w:p>
        </w:tc>
        <w:tc>
          <w:tcPr>
            <w:tcW w:w="2160" w:type="dxa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DECIMAL(10,2)</w:t>
            </w:r>
          </w:p>
        </w:tc>
        <w:tc>
          <w:tcPr>
            <w:tcW w:w="2160" w:type="dxa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Amount paid</w:t>
            </w:r>
          </w:p>
        </w:tc>
        <w:tc>
          <w:tcPr>
            <w:tcW w:w="2160" w:type="dxa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NOT NULL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method</w:t>
            </w:r>
          </w:p>
        </w:tc>
        <w:tc>
          <w:tcPr>
            <w:tcW w:w="2160" w:type="dxa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ENUM</w:t>
            </w:r>
          </w:p>
        </w:tc>
        <w:tc>
          <w:tcPr>
            <w:tcW w:w="2160" w:type="dxa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M-</w:t>
            </w:r>
            <w:proofErr w:type="spellStart"/>
            <w:r>
              <w:rPr>
                <w:rFonts w:ascii="Cambria" w:eastAsia="MS Mincho" w:hAnsi="Cambria" w:cs="Times New Roman"/>
                <w:lang w:eastAsia="zh-CN"/>
              </w:rPr>
              <w:t>Pesa</w:t>
            </w:r>
            <w:proofErr w:type="spellEnd"/>
            <w:r>
              <w:rPr>
                <w:rFonts w:ascii="Cambria" w:eastAsia="MS Mincho" w:hAnsi="Cambria" w:cs="Times New Roman"/>
                <w:lang w:eastAsia="zh-CN"/>
              </w:rPr>
              <w:t>, CBE Birr, Credit Card, PayPal</w:t>
            </w:r>
          </w:p>
        </w:tc>
        <w:tc>
          <w:tcPr>
            <w:tcW w:w="2160" w:type="dxa"/>
          </w:tcPr>
          <w:p w:rsidR="000C7527" w:rsidRDefault="000C7527" w:rsidP="009A7C9C">
            <w:pPr>
              <w:spacing w:beforeAutospacing="1" w:line="273" w:lineRule="auto"/>
            </w:pPr>
            <w:r>
              <w:rPr>
                <w:rFonts w:ascii="Cambria" w:eastAsia="MS Mincho" w:hAnsi="Cambria" w:cs="Times New Roman"/>
                <w:lang w:eastAsia="zh-CN"/>
              </w:rPr>
              <w:t>NOT NULL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r>
              <w:t>status</w:t>
            </w:r>
          </w:p>
        </w:tc>
        <w:tc>
          <w:tcPr>
            <w:tcW w:w="2160" w:type="dxa"/>
          </w:tcPr>
          <w:p w:rsidR="000C7527" w:rsidRDefault="000C7527" w:rsidP="009A7C9C">
            <w:r>
              <w:t>ENUM</w:t>
            </w:r>
          </w:p>
        </w:tc>
        <w:tc>
          <w:tcPr>
            <w:tcW w:w="2160" w:type="dxa"/>
          </w:tcPr>
          <w:p w:rsidR="000C7527" w:rsidRDefault="000C7527" w:rsidP="009A7C9C">
            <w:r>
              <w:t>Success, Failed, Refunded</w:t>
            </w:r>
          </w:p>
        </w:tc>
        <w:tc>
          <w:tcPr>
            <w:tcW w:w="2160" w:type="dxa"/>
          </w:tcPr>
          <w:p w:rsidR="000C7527" w:rsidRDefault="000C7527" w:rsidP="009A7C9C">
            <w:r>
              <w:t>NOT NULL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bookmarkStart w:id="0" w:name="_GoBack" w:colFirst="0" w:colLast="3"/>
            <w:proofErr w:type="spellStart"/>
            <w:r>
              <w:t>receipt_url</w:t>
            </w:r>
            <w:proofErr w:type="spellEnd"/>
          </w:p>
        </w:tc>
        <w:tc>
          <w:tcPr>
            <w:tcW w:w="2160" w:type="dxa"/>
          </w:tcPr>
          <w:p w:rsidR="000C7527" w:rsidRDefault="000C7527" w:rsidP="009A7C9C">
            <w:r>
              <w:t>VARCHAR(255)</w:t>
            </w:r>
          </w:p>
        </w:tc>
        <w:tc>
          <w:tcPr>
            <w:tcW w:w="2160" w:type="dxa"/>
          </w:tcPr>
          <w:p w:rsidR="000C7527" w:rsidRDefault="000C7527" w:rsidP="009A7C9C">
            <w:r>
              <w:t>Link to digital receipt</w:t>
            </w:r>
          </w:p>
        </w:tc>
        <w:tc>
          <w:tcPr>
            <w:tcW w:w="2160" w:type="dxa"/>
          </w:tcPr>
          <w:p w:rsidR="000C7527" w:rsidRDefault="000C7527" w:rsidP="009A7C9C">
            <w:r>
              <w:t>NOT NULL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proofErr w:type="spellStart"/>
            <w:r>
              <w:t>qr_code</w:t>
            </w:r>
            <w:proofErr w:type="spellEnd"/>
          </w:p>
        </w:tc>
        <w:tc>
          <w:tcPr>
            <w:tcW w:w="2160" w:type="dxa"/>
          </w:tcPr>
          <w:p w:rsidR="000C7527" w:rsidRDefault="000C7527" w:rsidP="009A7C9C">
            <w:r>
              <w:t>TEXT</w:t>
            </w:r>
          </w:p>
        </w:tc>
        <w:tc>
          <w:tcPr>
            <w:tcW w:w="2160" w:type="dxa"/>
          </w:tcPr>
          <w:p w:rsidR="000C7527" w:rsidRDefault="000C7527" w:rsidP="009A7C9C">
            <w:r>
              <w:t>Base64-encoded QR code for check-in</w:t>
            </w:r>
          </w:p>
        </w:tc>
        <w:tc>
          <w:tcPr>
            <w:tcW w:w="2160" w:type="dxa"/>
          </w:tcPr>
          <w:p w:rsidR="000C7527" w:rsidRDefault="000C7527" w:rsidP="009A7C9C">
            <w:r>
              <w:t>NULLABLE</w:t>
            </w:r>
          </w:p>
        </w:tc>
      </w:tr>
      <w:bookmarkEnd w:id="0"/>
    </w:tbl>
    <w:p w:rsidR="000C7527" w:rsidRDefault="000C7527" w:rsidP="000C7527">
      <w:pPr>
        <w:rPr>
          <w:b/>
          <w:bCs/>
          <w:sz w:val="24"/>
          <w:szCs w:val="24"/>
        </w:rPr>
      </w:pPr>
    </w:p>
    <w:p w:rsidR="000C7527" w:rsidRDefault="000C7527" w:rsidP="000C75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cancellation_policies</w:t>
      </w:r>
      <w:proofErr w:type="spellEnd"/>
      <w:proofErr w:type="gramEnd"/>
      <w:r>
        <w:rPr>
          <w:b/>
          <w:bCs/>
          <w:sz w:val="24"/>
          <w:szCs w:val="24"/>
        </w:rPr>
        <w:t xml:space="preserve"> Table: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7527" w:rsidTr="009A7C9C"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</w:tr>
      <w:tr w:rsidR="000C7527" w:rsidTr="009A7C9C"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proofErr w:type="spellStart"/>
            <w:r>
              <w:t>policy_id</w:t>
            </w:r>
            <w:proofErr w:type="spellEnd"/>
          </w:p>
        </w:tc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r>
              <w:t>UUID</w:t>
            </w:r>
          </w:p>
        </w:tc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r>
              <w:t>Unique policy ID</w:t>
            </w:r>
          </w:p>
        </w:tc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r>
              <w:t>PK, NOT NULL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proofErr w:type="spellStart"/>
            <w:r>
              <w:t>notice_hours</w:t>
            </w:r>
            <w:proofErr w:type="spellEnd"/>
          </w:p>
        </w:tc>
        <w:tc>
          <w:tcPr>
            <w:tcW w:w="2160" w:type="dxa"/>
          </w:tcPr>
          <w:p w:rsidR="000C7527" w:rsidRDefault="000C7527" w:rsidP="009A7C9C">
            <w:r>
              <w:t>INT</w:t>
            </w:r>
          </w:p>
        </w:tc>
        <w:tc>
          <w:tcPr>
            <w:tcW w:w="2160" w:type="dxa"/>
          </w:tcPr>
          <w:p w:rsidR="000C7527" w:rsidRDefault="000C7527" w:rsidP="009A7C9C">
            <w:r>
              <w:t>Advance notice required (e.g., 48 hours)</w:t>
            </w:r>
          </w:p>
        </w:tc>
        <w:tc>
          <w:tcPr>
            <w:tcW w:w="2160" w:type="dxa"/>
          </w:tcPr>
          <w:p w:rsidR="000C7527" w:rsidRDefault="000C7527" w:rsidP="009A7C9C">
            <w:r>
              <w:t>NOT NULL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proofErr w:type="spellStart"/>
            <w:r>
              <w:t>refund_percentage</w:t>
            </w:r>
            <w:proofErr w:type="spellEnd"/>
          </w:p>
        </w:tc>
        <w:tc>
          <w:tcPr>
            <w:tcW w:w="2160" w:type="dxa"/>
          </w:tcPr>
          <w:p w:rsidR="000C7527" w:rsidRDefault="000C7527" w:rsidP="009A7C9C">
            <w:r>
              <w:t>INT</w:t>
            </w:r>
          </w:p>
        </w:tc>
        <w:tc>
          <w:tcPr>
            <w:tcW w:w="2160" w:type="dxa"/>
          </w:tcPr>
          <w:p w:rsidR="000C7527" w:rsidRDefault="000C7527" w:rsidP="009A7C9C">
            <w:r>
              <w:t>Refund percentage (e.g., 100% = full refund)</w:t>
            </w:r>
          </w:p>
        </w:tc>
        <w:tc>
          <w:tcPr>
            <w:tcW w:w="2160" w:type="dxa"/>
          </w:tcPr>
          <w:p w:rsidR="000C7527" w:rsidRDefault="000C7527" w:rsidP="009A7C9C">
            <w:r>
              <w:t>DEFAULT 0</w:t>
            </w:r>
          </w:p>
        </w:tc>
      </w:tr>
    </w:tbl>
    <w:p w:rsidR="000C7527" w:rsidRDefault="000C7527" w:rsidP="000C7527">
      <w:pPr>
        <w:rPr>
          <w:b/>
          <w:bCs/>
        </w:rPr>
      </w:pPr>
    </w:p>
    <w:p w:rsidR="000C7527" w:rsidRDefault="000C7527" w:rsidP="000C75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Notifications Table: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43"/>
        <w:gridCol w:w="2140"/>
        <w:gridCol w:w="2140"/>
        <w:gridCol w:w="2433"/>
      </w:tblGrid>
      <w:tr w:rsidR="000C7527" w:rsidTr="009A7C9C"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60" w:type="dxa"/>
          </w:tcPr>
          <w:p w:rsidR="000C7527" w:rsidRDefault="000C7527" w:rsidP="009A7C9C">
            <w:pPr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</w:tr>
      <w:tr w:rsidR="000C7527" w:rsidTr="009A7C9C"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proofErr w:type="spellStart"/>
            <w:r>
              <w:t>notification_id</w:t>
            </w:r>
            <w:proofErr w:type="spellEnd"/>
          </w:p>
        </w:tc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r>
              <w:t>UUID</w:t>
            </w:r>
          </w:p>
        </w:tc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r>
              <w:t>Unique notification ID</w:t>
            </w:r>
          </w:p>
        </w:tc>
        <w:tc>
          <w:tcPr>
            <w:tcW w:w="2160" w:type="dxa"/>
            <w:shd w:val="clear" w:color="auto" w:fill="92CDDC" w:themeFill="accent5" w:themeFillTint="99"/>
          </w:tcPr>
          <w:p w:rsidR="000C7527" w:rsidRDefault="000C7527" w:rsidP="009A7C9C">
            <w:r>
              <w:t>PK, NOT NULL</w:t>
            </w:r>
          </w:p>
        </w:tc>
      </w:tr>
      <w:tr w:rsidR="000C7527" w:rsidTr="009A7C9C"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proofErr w:type="spellStart"/>
            <w:r>
              <w:t>booking_id</w:t>
            </w:r>
            <w:proofErr w:type="spellEnd"/>
          </w:p>
        </w:tc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r>
              <w:t>UUID</w:t>
            </w:r>
          </w:p>
        </w:tc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r>
              <w:t>Related booking</w:t>
            </w:r>
          </w:p>
        </w:tc>
        <w:tc>
          <w:tcPr>
            <w:tcW w:w="2160" w:type="dxa"/>
            <w:shd w:val="clear" w:color="auto" w:fill="F2DCDC" w:themeFill="accent2" w:themeFillTint="32"/>
          </w:tcPr>
          <w:p w:rsidR="000C7527" w:rsidRDefault="000C7527" w:rsidP="009A7C9C">
            <w:r>
              <w:t>FK → bookings, NOT NULL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r>
              <w:t>type</w:t>
            </w:r>
          </w:p>
        </w:tc>
        <w:tc>
          <w:tcPr>
            <w:tcW w:w="2160" w:type="dxa"/>
          </w:tcPr>
          <w:p w:rsidR="000C7527" w:rsidRDefault="000C7527" w:rsidP="009A7C9C">
            <w:r>
              <w:t>ENUM</w:t>
            </w:r>
          </w:p>
        </w:tc>
        <w:tc>
          <w:tcPr>
            <w:tcW w:w="2160" w:type="dxa"/>
          </w:tcPr>
          <w:p w:rsidR="000C7527" w:rsidRDefault="000C7527" w:rsidP="009A7C9C">
            <w:r>
              <w:t>SMS, Email</w:t>
            </w:r>
          </w:p>
        </w:tc>
        <w:tc>
          <w:tcPr>
            <w:tcW w:w="2160" w:type="dxa"/>
          </w:tcPr>
          <w:p w:rsidR="000C7527" w:rsidRDefault="000C7527" w:rsidP="009A7C9C">
            <w:r>
              <w:t>NOT NULL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r>
              <w:t>content</w:t>
            </w:r>
          </w:p>
        </w:tc>
        <w:tc>
          <w:tcPr>
            <w:tcW w:w="2160" w:type="dxa"/>
          </w:tcPr>
          <w:p w:rsidR="000C7527" w:rsidRDefault="000C7527" w:rsidP="009A7C9C">
            <w:r>
              <w:t>TEXT</w:t>
            </w:r>
          </w:p>
        </w:tc>
        <w:tc>
          <w:tcPr>
            <w:tcW w:w="2160" w:type="dxa"/>
          </w:tcPr>
          <w:p w:rsidR="000C7527" w:rsidRDefault="000C7527" w:rsidP="009A7C9C">
            <w:r>
              <w:t>Notification body</w:t>
            </w:r>
          </w:p>
        </w:tc>
        <w:tc>
          <w:tcPr>
            <w:tcW w:w="2160" w:type="dxa"/>
          </w:tcPr>
          <w:p w:rsidR="000C7527" w:rsidRDefault="000C7527" w:rsidP="009A7C9C">
            <w:r>
              <w:t>NOT NULL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proofErr w:type="spellStart"/>
            <w:r>
              <w:t>sent_time</w:t>
            </w:r>
            <w:proofErr w:type="spellEnd"/>
          </w:p>
        </w:tc>
        <w:tc>
          <w:tcPr>
            <w:tcW w:w="2160" w:type="dxa"/>
          </w:tcPr>
          <w:p w:rsidR="000C7527" w:rsidRDefault="000C7527" w:rsidP="009A7C9C">
            <w:r>
              <w:t>TIMESTAMP</w:t>
            </w:r>
          </w:p>
        </w:tc>
        <w:tc>
          <w:tcPr>
            <w:tcW w:w="2160" w:type="dxa"/>
          </w:tcPr>
          <w:p w:rsidR="000C7527" w:rsidRDefault="000C7527" w:rsidP="009A7C9C">
            <w:r>
              <w:t>Time notification was sent</w:t>
            </w:r>
          </w:p>
        </w:tc>
        <w:tc>
          <w:tcPr>
            <w:tcW w:w="2160" w:type="dxa"/>
          </w:tcPr>
          <w:p w:rsidR="000C7527" w:rsidRDefault="000C7527" w:rsidP="009A7C9C">
            <w:r>
              <w:t>DEFAULT CURRENT_TIMESTAMP</w:t>
            </w:r>
          </w:p>
        </w:tc>
      </w:tr>
      <w:tr w:rsidR="000C7527" w:rsidTr="009A7C9C">
        <w:tc>
          <w:tcPr>
            <w:tcW w:w="2160" w:type="dxa"/>
          </w:tcPr>
          <w:p w:rsidR="000C7527" w:rsidRDefault="000C7527" w:rsidP="009A7C9C">
            <w:r>
              <w:t>status</w:t>
            </w:r>
          </w:p>
        </w:tc>
        <w:tc>
          <w:tcPr>
            <w:tcW w:w="2160" w:type="dxa"/>
          </w:tcPr>
          <w:p w:rsidR="000C7527" w:rsidRDefault="000C7527" w:rsidP="009A7C9C">
            <w:r>
              <w:t>ENUM</w:t>
            </w:r>
          </w:p>
        </w:tc>
        <w:tc>
          <w:tcPr>
            <w:tcW w:w="2160" w:type="dxa"/>
          </w:tcPr>
          <w:p w:rsidR="000C7527" w:rsidRDefault="000C7527" w:rsidP="009A7C9C">
            <w:r>
              <w:t>Delivered, Failed</w:t>
            </w:r>
          </w:p>
        </w:tc>
        <w:tc>
          <w:tcPr>
            <w:tcW w:w="2160" w:type="dxa"/>
          </w:tcPr>
          <w:p w:rsidR="000C7527" w:rsidRDefault="000C7527" w:rsidP="009A7C9C">
            <w:r>
              <w:t>NOT NULL</w:t>
            </w:r>
          </w:p>
        </w:tc>
      </w:tr>
    </w:tbl>
    <w:p w:rsidR="000C7527" w:rsidRDefault="000C7527" w:rsidP="000C7527">
      <w:pPr>
        <w:rPr>
          <w:rFonts w:ascii="Calibri" w:hAnsi="Calibri" w:cs="Calibri"/>
          <w:sz w:val="24"/>
          <w:szCs w:val="24"/>
        </w:rPr>
      </w:pPr>
    </w:p>
    <w:p w:rsidR="000C7527" w:rsidRDefault="000C7527" w:rsidP="000C7527">
      <w:pPr>
        <w:pStyle w:val="Heading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API Endpoints</w:t>
      </w:r>
    </w:p>
    <w:p w:rsidR="000C7527" w:rsidRDefault="000C7527" w:rsidP="000C7527">
      <w:pPr>
        <w:pStyle w:val="Heading3"/>
        <w:rPr>
          <w:rFonts w:ascii="Calibri" w:hAnsi="Calibri" w:cs="Calibri"/>
          <w:sz w:val="24"/>
          <w:szCs w:val="24"/>
        </w:rPr>
      </w:pPr>
      <w:r>
        <w:rPr>
          <w:rStyle w:val="Strong"/>
          <w:rFonts w:ascii="Calibri" w:hAnsi="Calibri" w:cs="Calibri"/>
          <w:b/>
          <w:bCs/>
          <w:sz w:val="24"/>
          <w:szCs w:val="24"/>
        </w:rPr>
        <w:t>User Management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</w:t>
      </w:r>
      <w:proofErr w:type="gramEnd"/>
      <w:r>
        <w:rPr>
          <w:rFonts w:ascii="Calibri" w:hAnsi="Calibri" w:cs="Calibri"/>
          <w:sz w:val="24"/>
          <w:szCs w:val="24"/>
        </w:rPr>
        <w:t>User                    # Get all users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/User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id}              # Get user by ID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POST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/User                    # Create/Update user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PUT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/User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id}              # Update user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DELETE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/User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id}              # Delete user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/User/email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email}     # Get user by email</w:t>
      </w:r>
    </w:p>
    <w:p w:rsidR="000C7527" w:rsidRDefault="000C7527" w:rsidP="000C7527">
      <w:pPr>
        <w:pStyle w:val="Heading3"/>
        <w:rPr>
          <w:rFonts w:ascii="Calibri" w:hAnsi="Calibri" w:cs="Calibri"/>
          <w:sz w:val="24"/>
          <w:szCs w:val="24"/>
        </w:rPr>
      </w:pPr>
      <w:r>
        <w:rPr>
          <w:rStyle w:val="Strong"/>
          <w:rFonts w:ascii="Calibri" w:hAnsi="Calibri" w:cs="Calibri"/>
          <w:b/>
          <w:bCs/>
          <w:sz w:val="24"/>
          <w:szCs w:val="24"/>
        </w:rPr>
        <w:t>Service Management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/Service                 # Get all services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/Service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id}           # Get service by ID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POST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/Service                 # Create service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PUT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/Service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id}           # Update service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DELETE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/Service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id}           # Delete service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/Service/category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spellStart"/>
      <w:proofErr w:type="gramEnd"/>
      <w:r>
        <w:rPr>
          <w:rFonts w:ascii="Calibri" w:hAnsi="Calibri" w:cs="Calibri"/>
          <w:sz w:val="24"/>
          <w:szCs w:val="24"/>
        </w:rPr>
        <w:t>categoryId</w:t>
      </w:r>
      <w:proofErr w:type="spellEnd"/>
      <w:r>
        <w:rPr>
          <w:rFonts w:ascii="Calibri" w:hAnsi="Calibri" w:cs="Calibri"/>
          <w:sz w:val="24"/>
          <w:szCs w:val="24"/>
        </w:rPr>
        <w:t>}  # Get services by category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/Service/status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status} # Get services by status</w:t>
      </w:r>
    </w:p>
    <w:p w:rsidR="000C7527" w:rsidRDefault="000C7527" w:rsidP="000C7527">
      <w:pPr>
        <w:pStyle w:val="Heading3"/>
        <w:rPr>
          <w:rFonts w:ascii="Calibri" w:hAnsi="Calibri" w:cs="Calibri"/>
          <w:sz w:val="24"/>
          <w:szCs w:val="24"/>
        </w:rPr>
      </w:pPr>
      <w:r>
        <w:rPr>
          <w:rStyle w:val="Strong"/>
          <w:rFonts w:ascii="Calibri" w:hAnsi="Calibri" w:cs="Calibri"/>
          <w:b/>
          <w:bCs/>
          <w:sz w:val="24"/>
          <w:szCs w:val="24"/>
        </w:rPr>
        <w:t>Schedule Management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/Schedule                # Get all schedules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/Schedule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id}          # Get schedule by ID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POST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/Schedule                # Create schedule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PUT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/Schedule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id}          # Update schedule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DELETE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/Schedule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id}          # Delete schedule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/Schedule/service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spellStart"/>
      <w:proofErr w:type="gramEnd"/>
      <w:r>
        <w:rPr>
          <w:rFonts w:ascii="Calibri" w:hAnsi="Calibri" w:cs="Calibri"/>
          <w:sz w:val="24"/>
          <w:szCs w:val="24"/>
        </w:rPr>
        <w:t>serviceId</w:t>
      </w:r>
      <w:proofErr w:type="spellEnd"/>
      <w:r>
        <w:rPr>
          <w:rFonts w:ascii="Calibri" w:hAnsi="Calibri" w:cs="Calibri"/>
          <w:sz w:val="24"/>
          <w:szCs w:val="24"/>
        </w:rPr>
        <w:t>}  # Get schedules by service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GET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/Schedule/available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spellStart"/>
      <w:proofErr w:type="gramEnd"/>
      <w:r>
        <w:rPr>
          <w:rFonts w:ascii="Calibri" w:hAnsi="Calibri" w:cs="Calibri"/>
          <w:sz w:val="24"/>
          <w:szCs w:val="24"/>
        </w:rPr>
        <w:t>serviceId</w:t>
      </w:r>
      <w:proofErr w:type="spellEnd"/>
      <w:r>
        <w:rPr>
          <w:rFonts w:ascii="Calibri" w:hAnsi="Calibri" w:cs="Calibri"/>
          <w:sz w:val="24"/>
          <w:szCs w:val="24"/>
        </w:rPr>
        <w:t>} # Get available schedules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POST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/Schedule/create-test-schedules # Create test schedules</w:t>
      </w:r>
    </w:p>
    <w:p w:rsidR="000C7527" w:rsidRDefault="000C7527" w:rsidP="000C7527">
      <w:pPr>
        <w:pStyle w:val="Heading3"/>
        <w:rPr>
          <w:rFonts w:ascii="Calibri" w:hAnsi="Calibri" w:cs="Calibri"/>
          <w:sz w:val="24"/>
          <w:szCs w:val="24"/>
        </w:rPr>
      </w:pPr>
      <w:r>
        <w:rPr>
          <w:rStyle w:val="Strong"/>
          <w:rFonts w:ascii="Calibri" w:hAnsi="Calibri" w:cs="Calibri"/>
          <w:b/>
          <w:bCs/>
          <w:sz w:val="24"/>
          <w:szCs w:val="24"/>
        </w:rPr>
        <w:t>Booking Management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</w:t>
      </w:r>
      <w:proofErr w:type="gramEnd"/>
      <w:r>
        <w:rPr>
          <w:rFonts w:ascii="Calibri" w:hAnsi="Calibri" w:cs="Calibri"/>
          <w:sz w:val="24"/>
          <w:szCs w:val="24"/>
        </w:rPr>
        <w:t>Booking                 # Get all bookings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/Booking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id}           # Get booking by ID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POST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</w:t>
      </w:r>
      <w:proofErr w:type="gramStart"/>
      <w:r>
        <w:rPr>
          <w:rFonts w:ascii="Calibri" w:hAnsi="Calibri" w:cs="Calibri"/>
          <w:sz w:val="24"/>
          <w:szCs w:val="24"/>
        </w:rPr>
        <w:t>Booking</w:t>
      </w:r>
      <w:proofErr w:type="gramEnd"/>
      <w:r>
        <w:rPr>
          <w:rFonts w:ascii="Calibri" w:hAnsi="Calibri" w:cs="Calibri"/>
          <w:sz w:val="24"/>
          <w:szCs w:val="24"/>
        </w:rPr>
        <w:t xml:space="preserve">                 # Create booking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PATCH  /</w:t>
      </w:r>
      <w:proofErr w:type="spellStart"/>
      <w:proofErr w:type="gramEnd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/Booking/{id}/status    # Update booking status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GET</w:t>
      </w:r>
      <w:proofErr w:type="gramEnd"/>
      <w:r>
        <w:rPr>
          <w:rFonts w:ascii="Calibri" w:hAnsi="Calibri" w:cs="Calibri"/>
          <w:sz w:val="24"/>
          <w:szCs w:val="24"/>
        </w:rPr>
        <w:t xml:space="preserve">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/Booking/stats          # Get booking statistics</w:t>
      </w:r>
    </w:p>
    <w:p w:rsidR="000C7527" w:rsidRDefault="000C7527" w:rsidP="000C7527">
      <w:pPr>
        <w:pStyle w:val="Heading3"/>
        <w:rPr>
          <w:rFonts w:ascii="Calibri" w:hAnsi="Calibri" w:cs="Calibri"/>
          <w:sz w:val="24"/>
          <w:szCs w:val="24"/>
        </w:rPr>
      </w:pPr>
      <w:r>
        <w:rPr>
          <w:rStyle w:val="Strong"/>
          <w:rFonts w:ascii="Calibri" w:hAnsi="Calibri" w:cs="Calibri"/>
          <w:b/>
          <w:bCs/>
          <w:sz w:val="24"/>
          <w:szCs w:val="24"/>
        </w:rPr>
        <w:t>Payment Management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</w:t>
      </w:r>
      <w:proofErr w:type="gramEnd"/>
      <w:r>
        <w:rPr>
          <w:rFonts w:ascii="Calibri" w:hAnsi="Calibri" w:cs="Calibri"/>
          <w:sz w:val="24"/>
          <w:szCs w:val="24"/>
        </w:rPr>
        <w:t>Payment                 # Get all payments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/Payment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id}           # Get payment by ID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POST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/Payment                 # Create payment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/Payment/booking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spellStart"/>
      <w:proofErr w:type="gramEnd"/>
      <w:r>
        <w:rPr>
          <w:rFonts w:ascii="Calibri" w:hAnsi="Calibri" w:cs="Calibri"/>
          <w:sz w:val="24"/>
          <w:szCs w:val="24"/>
        </w:rPr>
        <w:t>bookingId</w:t>
      </w:r>
      <w:proofErr w:type="spellEnd"/>
      <w:r>
        <w:rPr>
          <w:rFonts w:ascii="Calibri" w:hAnsi="Calibri" w:cs="Calibri"/>
          <w:sz w:val="24"/>
          <w:szCs w:val="24"/>
        </w:rPr>
        <w:t>}/summary # Get payment summary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POST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/Payment/verify         # Verify payments</w:t>
      </w:r>
    </w:p>
    <w:p w:rsidR="000C7527" w:rsidRDefault="000C7527" w:rsidP="000C7527">
      <w:pPr>
        <w:pStyle w:val="Heading3"/>
        <w:rPr>
          <w:rFonts w:ascii="Calibri" w:hAnsi="Calibri" w:cs="Calibri"/>
          <w:sz w:val="24"/>
          <w:szCs w:val="24"/>
        </w:rPr>
      </w:pPr>
      <w:r>
        <w:rPr>
          <w:rStyle w:val="Strong"/>
          <w:rFonts w:ascii="Calibri" w:hAnsi="Calibri" w:cs="Calibri"/>
          <w:b/>
          <w:bCs/>
          <w:sz w:val="24"/>
          <w:szCs w:val="24"/>
        </w:rPr>
        <w:t>Category Management</w:t>
      </w:r>
    </w:p>
    <w:p w:rsidR="000C7527" w:rsidRDefault="000C7527" w:rsidP="000C7527">
      <w:pPr>
        <w:rPr>
          <w:rFonts w:ascii="Calibri" w:hAnsi="Calibri" w:cs="Calibri"/>
          <w:sz w:val="24"/>
          <w:szCs w:val="24"/>
        </w:rPr>
      </w:pPr>
      <w:proofErr w:type="gramStart"/>
      <w:r>
        <w:rPr>
          <w:rStyle w:val="d813de27"/>
          <w:rFonts w:ascii="Calibri" w:hAnsi="Calibri" w:cs="Calibri"/>
          <w:sz w:val="24"/>
          <w:szCs w:val="24"/>
        </w:rPr>
        <w:t>text</w:t>
      </w:r>
      <w:proofErr w:type="gramEnd"/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</w:t>
      </w:r>
      <w:proofErr w:type="gramEnd"/>
      <w:r>
        <w:rPr>
          <w:rFonts w:ascii="Calibri" w:hAnsi="Calibri" w:cs="Calibri"/>
          <w:sz w:val="24"/>
          <w:szCs w:val="24"/>
        </w:rPr>
        <w:t>Category                # Get all categories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/Category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id}          # Get category by ID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POST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/Category                # Create category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PUT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/Category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id}          # Update category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DELETE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/Category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id}          # Delete category</w:t>
      </w:r>
    </w:p>
    <w:p w:rsidR="000C7527" w:rsidRDefault="000C7527" w:rsidP="000C7527">
      <w:pPr>
        <w:pStyle w:val="Heading3"/>
        <w:rPr>
          <w:rFonts w:ascii="Calibri" w:hAnsi="Calibri" w:cs="Calibri"/>
          <w:sz w:val="24"/>
          <w:szCs w:val="24"/>
        </w:rPr>
      </w:pPr>
      <w:r>
        <w:rPr>
          <w:rStyle w:val="Strong"/>
          <w:rFonts w:ascii="Calibri" w:hAnsi="Calibri" w:cs="Calibri"/>
          <w:b/>
          <w:bCs/>
          <w:sz w:val="24"/>
          <w:szCs w:val="24"/>
        </w:rPr>
        <w:t>Resource Management</w:t>
      </w:r>
    </w:p>
    <w:p w:rsidR="000C7527" w:rsidRDefault="000C7527" w:rsidP="000C7527">
      <w:pPr>
        <w:rPr>
          <w:rFonts w:ascii="Calibri" w:hAnsi="Calibri" w:cs="Calibri"/>
          <w:sz w:val="24"/>
          <w:szCs w:val="24"/>
        </w:rPr>
      </w:pPr>
      <w:proofErr w:type="gramStart"/>
      <w:r>
        <w:rPr>
          <w:rStyle w:val="d813de27"/>
          <w:rFonts w:ascii="Calibri" w:hAnsi="Calibri" w:cs="Calibri"/>
          <w:sz w:val="24"/>
          <w:szCs w:val="24"/>
        </w:rPr>
        <w:t>text</w:t>
      </w:r>
      <w:proofErr w:type="gramEnd"/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</w:t>
      </w:r>
      <w:proofErr w:type="gramEnd"/>
      <w:r>
        <w:rPr>
          <w:rFonts w:ascii="Calibri" w:hAnsi="Calibri" w:cs="Calibri"/>
          <w:sz w:val="24"/>
          <w:szCs w:val="24"/>
        </w:rPr>
        <w:t>Resource                # Get all resources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/Resource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id}          # Get resource by ID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POST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/Resource                # Create resource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PUT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/Resource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id}          # Update resource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DELETE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/Resource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gramEnd"/>
      <w:r>
        <w:rPr>
          <w:rFonts w:ascii="Calibri" w:hAnsi="Calibri" w:cs="Calibri"/>
          <w:sz w:val="24"/>
          <w:szCs w:val="24"/>
        </w:rPr>
        <w:t>id}          # Delete resource</w:t>
      </w:r>
    </w:p>
    <w:p w:rsidR="000C7527" w:rsidRDefault="000C7527" w:rsidP="000C75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GET    /</w:t>
      </w:r>
      <w:proofErr w:type="spellStart"/>
      <w:r>
        <w:rPr>
          <w:rFonts w:ascii="Calibri" w:hAnsi="Calibri" w:cs="Calibri"/>
          <w:sz w:val="24"/>
          <w:szCs w:val="24"/>
        </w:rPr>
        <w:t>api</w:t>
      </w:r>
      <w:proofErr w:type="spellEnd"/>
      <w:r>
        <w:rPr>
          <w:rFonts w:ascii="Calibri" w:hAnsi="Calibri" w:cs="Calibri"/>
          <w:sz w:val="24"/>
          <w:szCs w:val="24"/>
        </w:rPr>
        <w:t>/Resource/service</w:t>
      </w:r>
      <w:proofErr w:type="gramStart"/>
      <w:r>
        <w:rPr>
          <w:rFonts w:ascii="Calibri" w:hAnsi="Calibri" w:cs="Calibri"/>
          <w:sz w:val="24"/>
          <w:szCs w:val="24"/>
        </w:rPr>
        <w:t>/{</w:t>
      </w:r>
      <w:proofErr w:type="spellStart"/>
      <w:proofErr w:type="gramEnd"/>
      <w:r>
        <w:rPr>
          <w:rFonts w:ascii="Calibri" w:hAnsi="Calibri" w:cs="Calibri"/>
          <w:sz w:val="24"/>
          <w:szCs w:val="24"/>
        </w:rPr>
        <w:t>serviceId</w:t>
      </w:r>
      <w:proofErr w:type="spellEnd"/>
      <w:r>
        <w:rPr>
          <w:rFonts w:ascii="Calibri" w:hAnsi="Calibri" w:cs="Calibri"/>
          <w:sz w:val="24"/>
          <w:szCs w:val="24"/>
        </w:rPr>
        <w:t>} # Get resources by service</w:t>
      </w:r>
    </w:p>
    <w:p w:rsidR="000C7527" w:rsidRDefault="000C7527" w:rsidP="000C752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:rsidR="00F30A5F" w:rsidRDefault="0048787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br w:type="page"/>
      </w:r>
    </w:p>
    <w:p w:rsidR="00F30A5F" w:rsidRDefault="00F30A5F">
      <w:pPr>
        <w:rPr>
          <w:rFonts w:ascii="Calibri" w:hAnsi="Calibri" w:cs="Calibri"/>
          <w:sz w:val="24"/>
          <w:szCs w:val="24"/>
        </w:rPr>
      </w:pPr>
    </w:p>
    <w:p w:rsidR="00F30A5F" w:rsidRDefault="0048787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:rsidR="00F30A5F" w:rsidRDefault="00F30A5F">
      <w:pPr>
        <w:rPr>
          <w:rFonts w:ascii="Calibri" w:hAnsi="Calibri" w:cs="Calibri"/>
          <w:sz w:val="24"/>
          <w:szCs w:val="24"/>
        </w:rPr>
      </w:pPr>
    </w:p>
    <w:sectPr w:rsidR="00F30A5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7874" w:rsidRDefault="00487874">
      <w:pPr>
        <w:spacing w:line="240" w:lineRule="auto"/>
      </w:pPr>
      <w:r>
        <w:separator/>
      </w:r>
    </w:p>
  </w:endnote>
  <w:endnote w:type="continuationSeparator" w:id="0">
    <w:p w:rsidR="00487874" w:rsidRDefault="004878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7874" w:rsidRDefault="00487874">
      <w:pPr>
        <w:spacing w:after="0"/>
      </w:pPr>
      <w:r>
        <w:separator/>
      </w:r>
    </w:p>
  </w:footnote>
  <w:footnote w:type="continuationSeparator" w:id="0">
    <w:p w:rsidR="00487874" w:rsidRDefault="004878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C2AA77F4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DC52B734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39525FD"/>
    <w:multiLevelType w:val="multilevel"/>
    <w:tmpl w:val="039525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170350"/>
    <w:multiLevelType w:val="multilevel"/>
    <w:tmpl w:val="131703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531769"/>
    <w:multiLevelType w:val="multilevel"/>
    <w:tmpl w:val="135317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DF70D7"/>
    <w:multiLevelType w:val="multilevel"/>
    <w:tmpl w:val="17DF70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326474"/>
    <w:multiLevelType w:val="multilevel"/>
    <w:tmpl w:val="3232647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3349267D"/>
    <w:multiLevelType w:val="multilevel"/>
    <w:tmpl w:val="3349267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E142C4"/>
    <w:multiLevelType w:val="multilevel"/>
    <w:tmpl w:val="40E142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414E64"/>
    <w:multiLevelType w:val="multilevel"/>
    <w:tmpl w:val="43414E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B72FC3"/>
    <w:multiLevelType w:val="multilevel"/>
    <w:tmpl w:val="46B72F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843FA5"/>
    <w:multiLevelType w:val="multilevel"/>
    <w:tmpl w:val="53843FA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554203FD"/>
    <w:multiLevelType w:val="multilevel"/>
    <w:tmpl w:val="554203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212083B"/>
    <w:multiLevelType w:val="multilevel"/>
    <w:tmpl w:val="621208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3E46C2"/>
    <w:multiLevelType w:val="multilevel"/>
    <w:tmpl w:val="6C3E46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EB4E5A"/>
    <w:multiLevelType w:val="multilevel"/>
    <w:tmpl w:val="73EB4E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5E21D2"/>
    <w:multiLevelType w:val="multilevel"/>
    <w:tmpl w:val="7E5E21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1"/>
  </w:num>
  <w:num w:numId="8">
    <w:abstractNumId w:val="9"/>
  </w:num>
  <w:num w:numId="9">
    <w:abstractNumId w:val="12"/>
  </w:num>
  <w:num w:numId="10">
    <w:abstractNumId w:val="18"/>
  </w:num>
  <w:num w:numId="11">
    <w:abstractNumId w:val="15"/>
  </w:num>
  <w:num w:numId="12">
    <w:abstractNumId w:val="16"/>
  </w:num>
  <w:num w:numId="13">
    <w:abstractNumId w:val="10"/>
  </w:num>
  <w:num w:numId="14">
    <w:abstractNumId w:val="7"/>
  </w:num>
  <w:num w:numId="15">
    <w:abstractNumId w:val="13"/>
  </w:num>
  <w:num w:numId="16">
    <w:abstractNumId w:val="20"/>
  </w:num>
  <w:num w:numId="17">
    <w:abstractNumId w:val="6"/>
  </w:num>
  <w:num w:numId="18">
    <w:abstractNumId w:val="14"/>
  </w:num>
  <w:num w:numId="19">
    <w:abstractNumId w:val="19"/>
  </w:num>
  <w:num w:numId="20">
    <w:abstractNumId w:val="8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7527"/>
    <w:rsid w:val="0015074B"/>
    <w:rsid w:val="0029639D"/>
    <w:rsid w:val="00326F90"/>
    <w:rsid w:val="00487874"/>
    <w:rsid w:val="005C6107"/>
    <w:rsid w:val="006C362D"/>
    <w:rsid w:val="00AA1D8D"/>
    <w:rsid w:val="00B47730"/>
    <w:rsid w:val="00C63266"/>
    <w:rsid w:val="00CB0664"/>
    <w:rsid w:val="00F30A5F"/>
    <w:rsid w:val="00FC693F"/>
    <w:rsid w:val="023A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qFormat="1"/>
    <w:lsdException w:name="toa heading" w:semiHidden="1"/>
    <w:lsdException w:name="List" w:qFormat="1"/>
    <w:lsdException w:name="List 2" w:qFormat="1"/>
    <w:lsdException w:name="List 4" w:semiHidden="1"/>
    <w:lsdException w:name="List 5" w:semiHidden="1"/>
    <w:lsdException w:name="List Bullet 3" w:qFormat="1"/>
    <w:lsdException w:name="List Bullet 4" w:semiHidden="1"/>
    <w:lsdException w:name="List Bullet 5" w:semiHidden="1"/>
    <w:lsdException w:name="List Number 2" w:qFormat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 Indent" w:semiHidden="1"/>
    <w:lsdException w:name="List Continue" w:qFormat="1"/>
    <w:lsdException w:name="List Continue 2" w:qFormat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qFormat="1"/>
    <w:lsdException w:name="Body Text 3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 w:qFormat="1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 w:qFormat="1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 w:qFormat="1"/>
    <w:lsdException w:name="Medium List 2" w:uiPriority="66" w:unhideWhenUsed="0"/>
    <w:lsdException w:name="Medium Grid 1" w:uiPriority="67" w:unhideWhenUsed="0"/>
    <w:lsdException w:name="Medium Grid 2" w:uiPriority="68" w:unhideWhenUsed="0" w:qFormat="1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 w:qFormat="1"/>
    <w:lsdException w:name="Light List Accent 1" w:uiPriority="61" w:unhideWhenUsed="0" w:qFormat="1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 w:qFormat="1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 w:qFormat="1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 w:qFormat="1"/>
    <w:lsdException w:name="Light Shading Accent 3" w:uiPriority="60" w:unhideWhenUsed="0"/>
    <w:lsdException w:name="Light List Accent 3" w:uiPriority="61" w:unhideWhenUsed="0"/>
    <w:lsdException w:name="Light Grid Accent 3" w:uiPriority="62" w:unhideWhenUsed="0" w:qFormat="1"/>
    <w:lsdException w:name="Medium Shading 1 Accent 3" w:uiPriority="63" w:unhideWhenUsed="0" w:qFormat="1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 w:qFormat="1"/>
    <w:lsdException w:name="Medium Grid 2 Accent 3" w:uiPriority="68" w:unhideWhenUsed="0"/>
    <w:lsdException w:name="Medium Grid 3 Accent 3" w:uiPriority="69" w:unhideWhenUsed="0"/>
    <w:lsdException w:name="Dark List Accent 3" w:uiPriority="70" w:unhideWhenUsed="0" w:qFormat="1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 w:qFormat="1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 w:qFormat="1"/>
    <w:lsdException w:name="Medium Shading 2 Accent 4" w:uiPriority="64" w:unhideWhenUsed="0"/>
    <w:lsdException w:name="Medium List 1 Accent 4" w:uiPriority="65" w:unhideWhenUsed="0" w:qFormat="1"/>
    <w:lsdException w:name="Medium List 2 Accent 4" w:uiPriority="66" w:unhideWhenUsed="0" w:qFormat="1"/>
    <w:lsdException w:name="Medium Grid 1 Accent 4" w:uiPriority="67" w:unhideWhenUsed="0"/>
    <w:lsdException w:name="Medium Grid 2 Accent 4" w:uiPriority="68" w:unhideWhenUsed="0" w:qFormat="1"/>
    <w:lsdException w:name="Medium Grid 3 Accent 4" w:uiPriority="69" w:unhideWhenUsed="0"/>
    <w:lsdException w:name="Dark List Accent 4" w:uiPriority="70" w:unhideWhenUsed="0"/>
    <w:lsdException w:name="Colorful Shading Accent 4" w:uiPriority="71" w:unhideWhenUsed="0" w:qFormat="1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 w:qFormat="1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 w:qFormat="1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 w:qFormat="1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 w:qFormat="1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 w:qFormat="1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ds-markdown-paragraph">
    <w:name w:val="ds-markdown-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qFormat="1"/>
    <w:lsdException w:name="toa heading" w:semiHidden="1"/>
    <w:lsdException w:name="List" w:qFormat="1"/>
    <w:lsdException w:name="List 2" w:qFormat="1"/>
    <w:lsdException w:name="List 4" w:semiHidden="1"/>
    <w:lsdException w:name="List 5" w:semiHidden="1"/>
    <w:lsdException w:name="List Bullet 3" w:qFormat="1"/>
    <w:lsdException w:name="List Bullet 4" w:semiHidden="1"/>
    <w:lsdException w:name="List Bullet 5" w:semiHidden="1"/>
    <w:lsdException w:name="List Number 2" w:qFormat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 Indent" w:semiHidden="1"/>
    <w:lsdException w:name="List Continue" w:qFormat="1"/>
    <w:lsdException w:name="List Continue 2" w:qFormat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qFormat="1"/>
    <w:lsdException w:name="Body Text 3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 w:qFormat="1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 w:qFormat="1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 w:qFormat="1"/>
    <w:lsdException w:name="Medium List 2" w:uiPriority="66" w:unhideWhenUsed="0"/>
    <w:lsdException w:name="Medium Grid 1" w:uiPriority="67" w:unhideWhenUsed="0"/>
    <w:lsdException w:name="Medium Grid 2" w:uiPriority="68" w:unhideWhenUsed="0" w:qFormat="1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 w:qFormat="1"/>
    <w:lsdException w:name="Light List Accent 1" w:uiPriority="61" w:unhideWhenUsed="0" w:qFormat="1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 w:qFormat="1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 w:qFormat="1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 w:qFormat="1"/>
    <w:lsdException w:name="Light Shading Accent 3" w:uiPriority="60" w:unhideWhenUsed="0"/>
    <w:lsdException w:name="Light List Accent 3" w:uiPriority="61" w:unhideWhenUsed="0"/>
    <w:lsdException w:name="Light Grid Accent 3" w:uiPriority="62" w:unhideWhenUsed="0" w:qFormat="1"/>
    <w:lsdException w:name="Medium Shading 1 Accent 3" w:uiPriority="63" w:unhideWhenUsed="0" w:qFormat="1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 w:qFormat="1"/>
    <w:lsdException w:name="Medium Grid 2 Accent 3" w:uiPriority="68" w:unhideWhenUsed="0"/>
    <w:lsdException w:name="Medium Grid 3 Accent 3" w:uiPriority="69" w:unhideWhenUsed="0"/>
    <w:lsdException w:name="Dark List Accent 3" w:uiPriority="70" w:unhideWhenUsed="0" w:qFormat="1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 w:qFormat="1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 w:qFormat="1"/>
    <w:lsdException w:name="Medium Shading 2 Accent 4" w:uiPriority="64" w:unhideWhenUsed="0"/>
    <w:lsdException w:name="Medium List 1 Accent 4" w:uiPriority="65" w:unhideWhenUsed="0" w:qFormat="1"/>
    <w:lsdException w:name="Medium List 2 Accent 4" w:uiPriority="66" w:unhideWhenUsed="0" w:qFormat="1"/>
    <w:lsdException w:name="Medium Grid 1 Accent 4" w:uiPriority="67" w:unhideWhenUsed="0"/>
    <w:lsdException w:name="Medium Grid 2 Accent 4" w:uiPriority="68" w:unhideWhenUsed="0" w:qFormat="1"/>
    <w:lsdException w:name="Medium Grid 3 Accent 4" w:uiPriority="69" w:unhideWhenUsed="0"/>
    <w:lsdException w:name="Dark List Accent 4" w:uiPriority="70" w:unhideWhenUsed="0"/>
    <w:lsdException w:name="Colorful Shading Accent 4" w:uiPriority="71" w:unhideWhenUsed="0" w:qFormat="1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 w:qFormat="1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 w:qFormat="1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 w:qFormat="1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 w:qFormat="1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 w:qFormat="1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ds-markdown-paragraph">
    <w:name w:val="ds-markdown-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B062D5-1688-4C32-BDAD-081B4BCC4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1576</Words>
  <Characters>8985</Characters>
  <Application>Microsoft Office Word</Application>
  <DocSecurity>0</DocSecurity>
  <Lines>74</Lines>
  <Paragraphs>21</Paragraphs>
  <ScaleCrop>false</ScaleCrop>
  <Company/>
  <LinksUpToDate>false</LinksUpToDate>
  <CharactersWithSpaces>10540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2025-08-05T04:52:00Z</dcterms:created>
  <dcterms:modified xsi:type="dcterms:W3CDTF">2025-08-05T04:52:00Z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CB6A4E5D720D4302AF2068E5E55B0008_13</vt:lpwstr>
  </property>
</Properties>
</file>